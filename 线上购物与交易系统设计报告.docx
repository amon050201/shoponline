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4CCDFF">
      <w:pPr>
        <w:ind w:left="850"/>
      </w:pPr>
      <w:r>
        <w:t>Java Web 课程设计报告</w:t>
      </w:r>
    </w:p>
    <w:p w14:paraId="7BBE4A7D">
      <w:pPr>
        <w:ind w:left="850"/>
      </w:pPr>
      <w:r>
        <w:t>线上购物与交易系统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E99B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9D9D9"/>
          </w:tcPr>
          <w:p w14:paraId="450C70F2">
            <w:pPr>
              <w:ind w:left="850"/>
            </w:pPr>
            <w:r>
              <w:t>项目</w:t>
            </w:r>
          </w:p>
        </w:tc>
        <w:tc>
          <w:tcPr>
            <w:tcW w:w="4320" w:type="dxa"/>
            <w:shd w:val="clear" w:color="auto" w:fill="D9D9D9"/>
          </w:tcPr>
          <w:p w14:paraId="450A8B29">
            <w:pPr>
              <w:ind w:left="850"/>
            </w:pPr>
            <w:r>
              <w:t>内容</w:t>
            </w:r>
          </w:p>
        </w:tc>
      </w:tr>
      <w:tr w14:paraId="28072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47B7309">
            <w:pPr>
              <w:ind w:left="850"/>
            </w:pPr>
            <w:r>
              <w:t>**课题名称**</w:t>
            </w:r>
          </w:p>
        </w:tc>
        <w:tc>
          <w:tcPr>
            <w:tcW w:w="4320" w:type="dxa"/>
          </w:tcPr>
          <w:p w14:paraId="4E0BB198">
            <w:pPr>
              <w:ind w:left="850"/>
            </w:pPr>
            <w:r>
              <w:t>线上购物与交易系统</w:t>
            </w:r>
          </w:p>
        </w:tc>
      </w:tr>
      <w:tr w14:paraId="691B5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8932B0E">
            <w:pPr>
              <w:ind w:left="850"/>
            </w:pPr>
            <w:r>
              <w:t>**学 院**</w:t>
            </w:r>
          </w:p>
        </w:tc>
        <w:tc>
          <w:tcPr>
            <w:tcW w:w="4320" w:type="dxa"/>
          </w:tcPr>
          <w:p w14:paraId="44E3F013">
            <w:pPr>
              <w:ind w:left="850"/>
            </w:pPr>
            <w:r>
              <w:t>计算机与信息工程学院</w:t>
            </w:r>
          </w:p>
        </w:tc>
      </w:tr>
      <w:tr w14:paraId="0DE0E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9466388">
            <w:pPr>
              <w:ind w:left="850"/>
            </w:pPr>
            <w:r>
              <w:t>**专 业**</w:t>
            </w:r>
          </w:p>
        </w:tc>
        <w:tc>
          <w:tcPr>
            <w:tcW w:w="4320" w:type="dxa"/>
          </w:tcPr>
          <w:p w14:paraId="5E9DD57E">
            <w:pPr>
              <w:ind w:left="850"/>
            </w:pPr>
            <w:r>
              <w:t>计算机科学与技术</w:t>
            </w:r>
          </w:p>
        </w:tc>
      </w:tr>
      <w:tr w14:paraId="7ADB1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01E2B21">
            <w:pPr>
              <w:ind w:left="850"/>
            </w:pPr>
            <w:r>
              <w:t>**姓 名**</w:t>
            </w:r>
          </w:p>
        </w:tc>
        <w:tc>
          <w:tcPr>
            <w:tcW w:w="4320" w:type="dxa"/>
          </w:tcPr>
          <w:p w14:paraId="0BC56C6F">
            <w:pPr>
              <w:ind w:left="850"/>
            </w:pPr>
            <w:r>
              <w:t>王康</w:t>
            </w:r>
          </w:p>
        </w:tc>
      </w:tr>
      <w:tr w14:paraId="0C4CD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287DC4C">
            <w:pPr>
              <w:ind w:left="850"/>
            </w:pPr>
            <w:r>
              <w:t>**学 号**</w:t>
            </w:r>
          </w:p>
        </w:tc>
        <w:tc>
          <w:tcPr>
            <w:tcW w:w="4320" w:type="dxa"/>
          </w:tcPr>
          <w:p w14:paraId="0C797ACF">
            <w:pPr>
              <w:ind w:left="850"/>
            </w:pPr>
            <w:r>
              <w:t>2315070124</w:t>
            </w:r>
          </w:p>
        </w:tc>
      </w:tr>
      <w:tr w14:paraId="70C63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755236B5">
            <w:pPr>
              <w:ind w:left="850"/>
            </w:pPr>
            <w:r>
              <w:t>**指导教师**</w:t>
            </w:r>
          </w:p>
        </w:tc>
        <w:tc>
          <w:tcPr>
            <w:tcW w:w="4320" w:type="dxa"/>
          </w:tcPr>
          <w:p w14:paraId="3C1B2544">
            <w:pPr>
              <w:ind w:left="850"/>
            </w:pPr>
          </w:p>
        </w:tc>
      </w:tr>
      <w:tr w14:paraId="2011D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61CFE4F5">
            <w:pPr>
              <w:ind w:left="850"/>
            </w:pPr>
            <w:r>
              <w:t>**完成日期**</w:t>
            </w:r>
          </w:p>
        </w:tc>
        <w:tc>
          <w:tcPr>
            <w:tcW w:w="4320" w:type="dxa"/>
          </w:tcPr>
          <w:p w14:paraId="1A066788">
            <w:pPr>
              <w:ind w:left="850"/>
            </w:pPr>
            <w:r>
              <w:t>2026年4月27日</w:t>
            </w:r>
          </w:p>
        </w:tc>
      </w:tr>
    </w:tbl>
    <w:p w14:paraId="18DD06FD">
      <w:pPr>
        <w:ind w:left="850"/>
      </w:pPr>
    </w:p>
    <w:p w14:paraId="32ED97D9">
      <w:pPr>
        <w:ind w:left="850"/>
      </w:pPr>
      <w:r>
        <w:t>目录</w:t>
      </w:r>
    </w:p>
    <w:p w14:paraId="3747374D">
      <w:pPr>
        <w:ind w:left="850"/>
      </w:pPr>
      <w:r>
        <w:t>4.1 系统架构设计</w:t>
      </w:r>
    </w:p>
    <w:p w14:paraId="6B17B742">
      <w:pPr>
        <w:ind w:left="850"/>
      </w:pPr>
      <w:r>
        <w:t>4.2 模块设计</w:t>
      </w:r>
    </w:p>
    <w:p w14:paraId="799A0B14">
      <w:pPr>
        <w:ind w:left="850"/>
      </w:pPr>
      <w:r>
        <w:t>4.3 数据库设计</w:t>
      </w:r>
    </w:p>
    <w:p w14:paraId="2ABFB621">
      <w:pPr>
        <w:ind w:left="850"/>
      </w:pPr>
      <w:r>
        <w:t>一、项目背景与意义</w:t>
      </w:r>
    </w:p>
    <w:p w14:paraId="003F9F4F">
      <w:pPr>
        <w:ind w:left="850"/>
      </w:pPr>
      <w:r>
        <w:t>在当今数字经济与人工智能技术深度融合的时代背景下，线上购物已从简单的商品信息展示，演变为一个集智能推荐、精准营销、全方位服务于一体的复杂生态系统。传统的电子商务平台在商品流通效率和购物便利性方面取得了巨大成功，但仍面临着个性化程度不足、交易模式单一、非标品交易成本较高等挑战。特别是对于二手商品、个性化定制商品、收藏品等非标准化商品，传统的"买家-商品"撮合模式难以准确评估其价值，也无法有效促进资源的循环利用。</w:t>
      </w:r>
    </w:p>
    <w:p w14:paraId="62F0C4F3">
      <w:pPr>
        <w:ind w:left="850"/>
      </w:pPr>
      <w:r>
        <w:t>与此同时，以深度学习为代表的人工智能技术在计算机视觉、自然语言处理、数据分析等领域取得了突破性进展，为电商平台的智能化升级提供了坚实的技术基础。图像识别技术可以自动识别商品品类、成色和真伪，智能估值模型能够基于多维数据对非标品进行价值评估，欺诈检测算法可以有效保障交易安全。这些技术的发展，使得构建一个更加智能、多元、安全的全新线上交易平台成为可能。</w:t>
      </w:r>
    </w:p>
    <w:p w14:paraId="396BDB6C">
      <w:pPr>
        <w:ind w:left="850"/>
      </w:pPr>
      <w:r>
        <w:t>本课程设计项目——线上购物与交易系统，正是基于此背景立项的。该项目旨在开发一个集成AI深度学习能力的智能交易平台，在传统货币交易的基础上创新性地融合了以物易物（Barter）双模式交易，并将人工智能技术贯穿交易全流程，旨在解决非标品估值难题，提升用户体验和平台安全性，探索线上交易的未来生态。</w:t>
      </w:r>
    </w:p>
    <w:p w14:paraId="3F321970">
      <w:pPr>
        <w:ind w:left="850"/>
      </w:pPr>
      <w:r>
        <w:t>本系统的核心创新点包括：</w:t>
      </w:r>
    </w:p>
    <w:p w14:paraId="7640C0EE">
      <w:pPr>
        <w:ind w:left="850"/>
      </w:pPr>
      <w:r>
        <w:t>1. 双模式交易：支持传统货币购买与以物易物两种交易方式，满足用户多样化需求</w:t>
      </w:r>
    </w:p>
    <w:p w14:paraId="5A2656A0">
      <w:pPr>
        <w:ind w:left="850"/>
      </w:pPr>
      <w:r>
        <w:t>2. AI智能估值：利用大语言模型对商品进行智能估价，解决非标品定价难题</w:t>
      </w:r>
    </w:p>
    <w:p w14:paraId="45E250D8">
      <w:pPr>
        <w:ind w:left="850"/>
      </w:pPr>
      <w:r>
        <w:t>3. 图像智能识别：通过视觉AI模型自动识别商品品牌、品类、成色等属性</w:t>
      </w:r>
    </w:p>
    <w:p w14:paraId="08CB1A04">
      <w:pPr>
        <w:ind w:left="850"/>
      </w:pPr>
      <w:r>
        <w:t>4. 价格趋势预测：基于历史数据使用线性回归和移动平均算法预测价格走势</w:t>
      </w:r>
    </w:p>
    <w:p w14:paraId="29596693">
      <w:pPr>
        <w:ind w:left="850"/>
      </w:pPr>
      <w:r>
        <w:t>5. 欺诈检测：多维度规则引擎实时监测可疑交易，保障平台安全</w:t>
      </w:r>
    </w:p>
    <w:p w14:paraId="4F16B6FF">
      <w:pPr>
        <w:ind w:left="850"/>
      </w:pPr>
      <w:r>
        <w:t>6. 智能推荐：协同过滤与内容推荐相结合，提升用户购物体验</w:t>
      </w:r>
    </w:p>
    <w:p w14:paraId="1115A6C8">
      <w:pPr>
        <w:ind w:left="850"/>
      </w:pPr>
      <w:r>
        <w:t>二、技术选型</w:t>
      </w:r>
    </w:p>
    <w:p w14:paraId="39186A7D">
      <w:pPr>
        <w:ind w:left="850"/>
      </w:pPr>
      <w:r>
        <w:t>本系统采用经典的B/S（Browser/Server）架构，基于Java语言生态构建，遵循严格的分层架构设计原则。</w:t>
      </w:r>
    </w:p>
    <w:p w14:paraId="7ECBDB1E">
      <w:pPr>
        <w:ind w:left="850"/>
      </w:pPr>
      <w:r>
        <w:t>2.1 技术栈总览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0"/>
        <w:gridCol w:w="2496"/>
        <w:gridCol w:w="2120"/>
        <w:gridCol w:w="2606"/>
      </w:tblGrid>
      <w:tr w14:paraId="417F8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9D9D9"/>
          </w:tcPr>
          <w:p w14:paraId="00188FFF">
            <w:pPr>
              <w:ind w:left="850"/>
            </w:pPr>
            <w:r>
              <w:t>层次</w:t>
            </w:r>
          </w:p>
        </w:tc>
        <w:tc>
          <w:tcPr>
            <w:tcW w:w="2160" w:type="dxa"/>
            <w:shd w:val="clear" w:color="auto" w:fill="D9D9D9"/>
          </w:tcPr>
          <w:p w14:paraId="3E877BDA">
            <w:pPr>
              <w:ind w:left="850"/>
            </w:pPr>
            <w:r>
              <w:t>技术</w:t>
            </w:r>
          </w:p>
        </w:tc>
        <w:tc>
          <w:tcPr>
            <w:tcW w:w="2160" w:type="dxa"/>
            <w:shd w:val="clear" w:color="auto" w:fill="D9D9D9"/>
          </w:tcPr>
          <w:p w14:paraId="66675141">
            <w:pPr>
              <w:ind w:left="850"/>
            </w:pPr>
            <w:r>
              <w:t>版本</w:t>
            </w:r>
          </w:p>
        </w:tc>
        <w:tc>
          <w:tcPr>
            <w:tcW w:w="2160" w:type="dxa"/>
            <w:shd w:val="clear" w:color="auto" w:fill="D9D9D9"/>
          </w:tcPr>
          <w:p w14:paraId="0A80BB1F">
            <w:pPr>
              <w:ind w:left="850"/>
            </w:pPr>
            <w:r>
              <w:t>选型理由</w:t>
            </w:r>
          </w:p>
        </w:tc>
      </w:tr>
      <w:tr w14:paraId="4366E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92BDC15">
            <w:pPr>
              <w:ind w:left="850"/>
            </w:pPr>
            <w:r>
              <w:t>**后端框架**</w:t>
            </w:r>
          </w:p>
        </w:tc>
        <w:tc>
          <w:tcPr>
            <w:tcW w:w="2160" w:type="dxa"/>
          </w:tcPr>
          <w:p w14:paraId="69962DED">
            <w:pPr>
              <w:ind w:left="850"/>
            </w:pPr>
            <w:r>
              <w:t>Spring Boot</w:t>
            </w:r>
          </w:p>
        </w:tc>
        <w:tc>
          <w:tcPr>
            <w:tcW w:w="2160" w:type="dxa"/>
          </w:tcPr>
          <w:p w14:paraId="3F90AAA5">
            <w:pPr>
              <w:ind w:left="850"/>
            </w:pPr>
            <w:r>
              <w:t>3.2.12</w:t>
            </w:r>
          </w:p>
        </w:tc>
        <w:tc>
          <w:tcPr>
            <w:tcW w:w="2160" w:type="dxa"/>
          </w:tcPr>
          <w:p w14:paraId="193F7BB6">
            <w:pPr>
              <w:ind w:left="850"/>
            </w:pPr>
            <w:r>
              <w:t>业界主流的Java后端框架，提供自动配置、起步依赖和Actuator监控，大幅降低开发复杂度</w:t>
            </w:r>
          </w:p>
        </w:tc>
      </w:tr>
      <w:tr w14:paraId="73B03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739DDEE">
            <w:pPr>
              <w:ind w:left="850"/>
            </w:pPr>
            <w:r>
              <w:t>**编程语言**</w:t>
            </w:r>
          </w:p>
        </w:tc>
        <w:tc>
          <w:tcPr>
            <w:tcW w:w="2160" w:type="dxa"/>
          </w:tcPr>
          <w:p w14:paraId="21D2C750">
            <w:pPr>
              <w:ind w:left="850"/>
            </w:pPr>
            <w:r>
              <w:t>Java</w:t>
            </w:r>
          </w:p>
        </w:tc>
        <w:tc>
          <w:tcPr>
            <w:tcW w:w="2160" w:type="dxa"/>
          </w:tcPr>
          <w:p w14:paraId="7D674A20">
            <w:pPr>
              <w:ind w:left="850"/>
            </w:pPr>
            <w:r>
              <w:t>21</w:t>
            </w:r>
          </w:p>
        </w:tc>
        <w:tc>
          <w:tcPr>
            <w:tcW w:w="2160" w:type="dxa"/>
          </w:tcPr>
          <w:p w14:paraId="1C053D82">
            <w:pPr>
              <w:ind w:left="850"/>
            </w:pPr>
            <w:r>
              <w:t>长期支持版本（LTS），提供虚拟线程、模式匹配等现代特性</w:t>
            </w:r>
          </w:p>
        </w:tc>
      </w:tr>
      <w:tr w14:paraId="14BAE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443B1E5">
            <w:pPr>
              <w:ind w:left="850"/>
            </w:pPr>
            <w:r>
              <w:t>**ORM框架**</w:t>
            </w:r>
          </w:p>
        </w:tc>
        <w:tc>
          <w:tcPr>
            <w:tcW w:w="2160" w:type="dxa"/>
          </w:tcPr>
          <w:p w14:paraId="487243A7">
            <w:pPr>
              <w:ind w:left="850"/>
            </w:pPr>
            <w:r>
              <w:t>MyBatis</w:t>
            </w:r>
          </w:p>
        </w:tc>
        <w:tc>
          <w:tcPr>
            <w:tcW w:w="2160" w:type="dxa"/>
          </w:tcPr>
          <w:p w14:paraId="219AC5BD">
            <w:pPr>
              <w:ind w:left="850"/>
            </w:pPr>
            <w:r>
              <w:t>3.0.3</w:t>
            </w:r>
          </w:p>
        </w:tc>
        <w:tc>
          <w:tcPr>
            <w:tcW w:w="2160" w:type="dxa"/>
          </w:tcPr>
          <w:p w14:paraId="0BBF5F5F">
            <w:pPr>
              <w:ind w:left="850"/>
            </w:pPr>
            <w:r>
              <w:t>灵活的SQL映射框架，支持注解和XML两种方式编写SQL，适合复杂查询场景</w:t>
            </w:r>
          </w:p>
        </w:tc>
      </w:tr>
      <w:tr w14:paraId="1657D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861BB26">
            <w:pPr>
              <w:ind w:left="850"/>
            </w:pPr>
            <w:r>
              <w:t>**模板引擎**</w:t>
            </w:r>
          </w:p>
        </w:tc>
        <w:tc>
          <w:tcPr>
            <w:tcW w:w="2160" w:type="dxa"/>
          </w:tcPr>
          <w:p w14:paraId="56E3A5EE">
            <w:pPr>
              <w:ind w:left="850"/>
            </w:pPr>
            <w:r>
              <w:t>Thymeleaf</w:t>
            </w:r>
          </w:p>
        </w:tc>
        <w:tc>
          <w:tcPr>
            <w:tcW w:w="2160" w:type="dxa"/>
          </w:tcPr>
          <w:p w14:paraId="4A1F9DED">
            <w:pPr>
              <w:ind w:left="850"/>
            </w:pPr>
            <w:r>
              <w:t>3.1.5</w:t>
            </w:r>
          </w:p>
        </w:tc>
        <w:tc>
          <w:tcPr>
            <w:tcW w:w="2160" w:type="dxa"/>
          </w:tcPr>
          <w:p w14:paraId="66F2AE3A">
            <w:pPr>
              <w:ind w:left="850"/>
            </w:pPr>
            <w:r>
              <w:t>与Spring深度集成的服务端渲染引擎，支持自然模板，前端可直接预览</w:t>
            </w:r>
          </w:p>
        </w:tc>
      </w:tr>
      <w:tr w14:paraId="2BC24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1F6DE18">
            <w:pPr>
              <w:ind w:left="850"/>
            </w:pPr>
            <w:r>
              <w:t>**数据库**</w:t>
            </w:r>
          </w:p>
        </w:tc>
        <w:tc>
          <w:tcPr>
            <w:tcW w:w="2160" w:type="dxa"/>
          </w:tcPr>
          <w:p w14:paraId="546352DA">
            <w:pPr>
              <w:ind w:left="850"/>
            </w:pPr>
            <w:r>
              <w:t>MySQL</w:t>
            </w:r>
          </w:p>
        </w:tc>
        <w:tc>
          <w:tcPr>
            <w:tcW w:w="2160" w:type="dxa"/>
          </w:tcPr>
          <w:p w14:paraId="7E2F9579">
            <w:pPr>
              <w:ind w:left="850"/>
            </w:pPr>
            <w:r>
              <w:t>8.0</w:t>
            </w:r>
          </w:p>
        </w:tc>
        <w:tc>
          <w:tcPr>
            <w:tcW w:w="2160" w:type="dxa"/>
          </w:tcPr>
          <w:p w14:paraId="6044AFA9">
            <w:pPr>
              <w:ind w:left="850"/>
            </w:pPr>
            <w:r>
              <w:t>成熟稳定的关系型数据库，支持InnoDB事务引擎和utf8mb4字符集</w:t>
            </w:r>
          </w:p>
        </w:tc>
      </w:tr>
      <w:tr w14:paraId="1E71C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F2CCF88">
            <w:pPr>
              <w:ind w:left="850"/>
            </w:pPr>
            <w:r>
              <w:t>**缓存**</w:t>
            </w:r>
          </w:p>
        </w:tc>
        <w:tc>
          <w:tcPr>
            <w:tcW w:w="2160" w:type="dxa"/>
          </w:tcPr>
          <w:p w14:paraId="23026E82">
            <w:pPr>
              <w:ind w:left="850"/>
            </w:pPr>
            <w:r>
              <w:t>Redis</w:t>
            </w:r>
          </w:p>
        </w:tc>
        <w:tc>
          <w:tcPr>
            <w:tcW w:w="2160" w:type="dxa"/>
          </w:tcPr>
          <w:p w14:paraId="7AD17A54">
            <w:pPr>
              <w:ind w:left="850"/>
            </w:pPr>
            <w:r>
              <w:t>7.x</w:t>
            </w:r>
          </w:p>
        </w:tc>
        <w:tc>
          <w:tcPr>
            <w:tcW w:w="2160" w:type="dxa"/>
          </w:tcPr>
          <w:p w14:paraId="506B5A8F">
            <w:pPr>
              <w:ind w:left="850"/>
            </w:pPr>
            <w:r>
              <w:t>高性能键值存储，用于会话管理、热点数据缓存和排行榜</w:t>
            </w:r>
          </w:p>
        </w:tc>
      </w:tr>
      <w:tr w14:paraId="7220B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0DFCE18">
            <w:pPr>
              <w:ind w:left="850"/>
            </w:pPr>
            <w:r>
              <w:t>**搜索引擎**</w:t>
            </w:r>
          </w:p>
        </w:tc>
        <w:tc>
          <w:tcPr>
            <w:tcW w:w="2160" w:type="dxa"/>
          </w:tcPr>
          <w:p w14:paraId="00B2B5F7">
            <w:pPr>
              <w:ind w:left="850"/>
            </w:pPr>
            <w:r>
              <w:t>Elasticsearch</w:t>
            </w:r>
          </w:p>
        </w:tc>
        <w:tc>
          <w:tcPr>
            <w:tcW w:w="2160" w:type="dxa"/>
          </w:tcPr>
          <w:p w14:paraId="61950365">
            <w:pPr>
              <w:ind w:left="850"/>
            </w:pPr>
            <w:r>
              <w:t>8.x</w:t>
            </w:r>
          </w:p>
        </w:tc>
        <w:tc>
          <w:tcPr>
            <w:tcW w:w="2160" w:type="dxa"/>
          </w:tcPr>
          <w:p w14:paraId="2D86984F">
            <w:pPr>
              <w:ind w:left="850"/>
            </w:pPr>
            <w:r>
              <w:t>分布式全文搜索引擎，支持中文分词（ik_smart），实现商品智能搜索</w:t>
            </w:r>
          </w:p>
        </w:tc>
      </w:tr>
      <w:tr w14:paraId="46A0C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154825C">
            <w:pPr>
              <w:ind w:left="850"/>
            </w:pPr>
            <w:r>
              <w:t>**消息队列**</w:t>
            </w:r>
          </w:p>
        </w:tc>
        <w:tc>
          <w:tcPr>
            <w:tcW w:w="2160" w:type="dxa"/>
          </w:tcPr>
          <w:p w14:paraId="140437D4">
            <w:pPr>
              <w:ind w:left="850"/>
            </w:pPr>
            <w:r>
              <w:t>RabbitMQ</w:t>
            </w:r>
          </w:p>
        </w:tc>
        <w:tc>
          <w:tcPr>
            <w:tcW w:w="2160" w:type="dxa"/>
          </w:tcPr>
          <w:p w14:paraId="30D62056">
            <w:pPr>
              <w:ind w:left="850"/>
            </w:pPr>
            <w:r>
              <w:t>3.x</w:t>
            </w:r>
          </w:p>
        </w:tc>
        <w:tc>
          <w:tcPr>
            <w:tcW w:w="2160" w:type="dxa"/>
          </w:tcPr>
          <w:p w14:paraId="547D0726">
            <w:pPr>
              <w:ind w:left="850"/>
            </w:pPr>
            <w:r>
              <w:t>可靠的消息中间件，实现订单事件的异步处理（库存扣减、销量更新）</w:t>
            </w:r>
          </w:p>
        </w:tc>
      </w:tr>
      <w:tr w14:paraId="3CCB8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315E40B">
            <w:pPr>
              <w:ind w:left="850"/>
            </w:pPr>
            <w:r>
              <w:t>**AI接口调用**</w:t>
            </w:r>
          </w:p>
        </w:tc>
        <w:tc>
          <w:tcPr>
            <w:tcW w:w="2160" w:type="dxa"/>
          </w:tcPr>
          <w:p w14:paraId="17EE3825">
            <w:pPr>
              <w:ind w:left="850"/>
            </w:pPr>
            <w:r>
              <w:t>OkHttp3</w:t>
            </w:r>
          </w:p>
        </w:tc>
        <w:tc>
          <w:tcPr>
            <w:tcW w:w="2160" w:type="dxa"/>
          </w:tcPr>
          <w:p w14:paraId="6864C63A">
            <w:pPr>
              <w:ind w:left="850"/>
            </w:pPr>
            <w:r>
              <w:t>4.12.0</w:t>
            </w:r>
          </w:p>
        </w:tc>
        <w:tc>
          <w:tcPr>
            <w:tcW w:w="2160" w:type="dxa"/>
          </w:tcPr>
          <w:p w14:paraId="26A2356F">
            <w:pPr>
              <w:ind w:left="850"/>
            </w:pPr>
            <w:r>
              <w:t>轻量级HTTP客户端，用于调用通义千问、文心一言等大模型API</w:t>
            </w:r>
          </w:p>
        </w:tc>
      </w:tr>
      <w:tr w14:paraId="6D0F2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10369F6">
            <w:pPr>
              <w:ind w:left="850"/>
            </w:pPr>
            <w:r>
              <w:t>**身份认证**</w:t>
            </w:r>
          </w:p>
        </w:tc>
        <w:tc>
          <w:tcPr>
            <w:tcW w:w="2160" w:type="dxa"/>
          </w:tcPr>
          <w:p w14:paraId="76B031A7">
            <w:pPr>
              <w:ind w:left="850"/>
            </w:pPr>
            <w:r>
              <w:t>JWT (jjwt)</w:t>
            </w:r>
          </w:p>
        </w:tc>
        <w:tc>
          <w:tcPr>
            <w:tcW w:w="2160" w:type="dxa"/>
          </w:tcPr>
          <w:p w14:paraId="426F675A">
            <w:pPr>
              <w:ind w:left="850"/>
            </w:pPr>
            <w:r>
              <w:t>0.11.5</w:t>
            </w:r>
          </w:p>
        </w:tc>
        <w:tc>
          <w:tcPr>
            <w:tcW w:w="2160" w:type="dxa"/>
          </w:tcPr>
          <w:p w14:paraId="7AD1A14E">
            <w:pPr>
              <w:ind w:left="850"/>
            </w:pPr>
            <w:r>
              <w:t>无状态的JSON Web Token认证方案，支持跨域和移动端扩展</w:t>
            </w:r>
          </w:p>
        </w:tc>
      </w:tr>
      <w:tr w14:paraId="72132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0E33A32">
            <w:pPr>
              <w:ind w:left="850"/>
            </w:pPr>
            <w:r>
              <w:t>**密码加密**</w:t>
            </w:r>
          </w:p>
        </w:tc>
        <w:tc>
          <w:tcPr>
            <w:tcW w:w="2160" w:type="dxa"/>
          </w:tcPr>
          <w:p w14:paraId="4813A2B0">
            <w:pPr>
              <w:ind w:left="850"/>
            </w:pPr>
            <w:r>
              <w:t>BCrypt</w:t>
            </w:r>
          </w:p>
        </w:tc>
        <w:tc>
          <w:tcPr>
            <w:tcW w:w="2160" w:type="dxa"/>
          </w:tcPr>
          <w:p w14:paraId="4D5BED80">
            <w:pPr>
              <w:ind w:left="850"/>
            </w:pPr>
            <w:r>
              <w:t>(Spring Security Crypto 6.3.8)</w:t>
            </w:r>
          </w:p>
        </w:tc>
        <w:tc>
          <w:tcPr>
            <w:tcW w:w="2160" w:type="dxa"/>
          </w:tcPr>
          <w:p w14:paraId="3B7CCA17">
            <w:pPr>
              <w:ind w:left="850"/>
            </w:pPr>
            <w:r>
              <w:t>自适应哈希算法，有效防止彩虹表攻击</w:t>
            </w:r>
          </w:p>
        </w:tc>
      </w:tr>
      <w:tr w14:paraId="381BF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DFDF2BB">
            <w:pPr>
              <w:ind w:left="850"/>
            </w:pPr>
            <w:r>
              <w:t>**构建工具**</w:t>
            </w:r>
          </w:p>
        </w:tc>
        <w:tc>
          <w:tcPr>
            <w:tcW w:w="2160" w:type="dxa"/>
          </w:tcPr>
          <w:p w14:paraId="4805CF34">
            <w:pPr>
              <w:ind w:left="850"/>
            </w:pPr>
            <w:r>
              <w:t>Maven</w:t>
            </w:r>
          </w:p>
        </w:tc>
        <w:tc>
          <w:tcPr>
            <w:tcW w:w="2160" w:type="dxa"/>
          </w:tcPr>
          <w:p w14:paraId="3AAB5D26">
            <w:pPr>
              <w:ind w:left="850"/>
            </w:pPr>
            <w:r>
              <w:t>3.8.8+</w:t>
            </w:r>
          </w:p>
        </w:tc>
        <w:tc>
          <w:tcPr>
            <w:tcW w:w="2160" w:type="dxa"/>
          </w:tcPr>
          <w:p w14:paraId="6752673E">
            <w:pPr>
              <w:ind w:left="850"/>
            </w:pPr>
            <w:r>
              <w:t>Java生态标准构建工具，依赖管理和构建生命周期管理</w:t>
            </w:r>
          </w:p>
        </w:tc>
      </w:tr>
      <w:tr w14:paraId="090E0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C99CC0A">
            <w:pPr>
              <w:ind w:left="850"/>
            </w:pPr>
            <w:r>
              <w:t>**容器化**</w:t>
            </w:r>
          </w:p>
        </w:tc>
        <w:tc>
          <w:tcPr>
            <w:tcW w:w="2160" w:type="dxa"/>
          </w:tcPr>
          <w:p w14:paraId="22DCA540">
            <w:pPr>
              <w:ind w:left="850"/>
            </w:pPr>
            <w:r>
              <w:t>Docker + Docker Compose</w:t>
            </w:r>
          </w:p>
        </w:tc>
        <w:tc>
          <w:tcPr>
            <w:tcW w:w="2160" w:type="dxa"/>
          </w:tcPr>
          <w:p w14:paraId="5D1B40C9">
            <w:pPr>
              <w:ind w:left="850"/>
            </w:pPr>
            <w:r>
              <w:t>-</w:t>
            </w:r>
          </w:p>
        </w:tc>
        <w:tc>
          <w:tcPr>
            <w:tcW w:w="2160" w:type="dxa"/>
          </w:tcPr>
          <w:p w14:paraId="6FCE9351">
            <w:pPr>
              <w:ind w:left="850"/>
            </w:pPr>
            <w:r>
              <w:t>多阶段构建（maven构建 + JRE运行时），一键部署</w:t>
            </w:r>
          </w:p>
        </w:tc>
      </w:tr>
    </w:tbl>
    <w:p w14:paraId="0D3C8AFA">
      <w:pPr>
        <w:ind w:left="850"/>
      </w:pPr>
    </w:p>
    <w:p w14:paraId="2D006216">
      <w:pPr>
        <w:ind w:left="850"/>
      </w:pPr>
      <w:r>
        <w:t>2.2 系统分层架构</w:t>
      </w:r>
    </w:p>
    <w:p w14:paraId="57C102A9">
      <w:pPr>
        <w:ind w:left="850"/>
      </w:pPr>
      <w:r>
        <w:t>系统严格遵循四层架构设计：</w:t>
      </w:r>
    </w:p>
    <w:p w14:paraId="0FBB2FEC">
      <w:pPr>
        <w:ind w:left="850"/>
      </w:pPr>
      <w:r>
        <w:t>┌────────────────────────────────────────────────┐</w:t>
      </w:r>
    </w:p>
    <w:p w14:paraId="1CDF571E">
      <w:pPr>
        <w:ind w:left="850"/>
      </w:pPr>
      <w:r>
        <w:t>│              表示层 (Controller)                 │</w:t>
      </w:r>
    </w:p>
    <w:p w14:paraId="7640B90E">
      <w:pPr>
        <w:ind w:left="850"/>
      </w:pPr>
      <w:r>
        <w:t>│   Thymeleaf页面渲染 + RESTful API + WebSocket    │</w:t>
      </w:r>
    </w:p>
    <w:p w14:paraId="74B22B35">
      <w:pPr>
        <w:ind w:left="850"/>
      </w:pPr>
      <w:r>
        <w:t>├────────────────────────────────────────────────┤</w:t>
      </w:r>
    </w:p>
    <w:p w14:paraId="3185F8C1">
      <w:pPr>
        <w:ind w:left="850"/>
      </w:pPr>
      <w:r>
        <w:t>│              业务层 (Service)                    │</w:t>
      </w:r>
    </w:p>
    <w:p w14:paraId="3BFF982F">
      <w:pPr>
        <w:ind w:left="850"/>
      </w:pPr>
      <w:r>
        <w:t>│   核心业务逻辑 + AI服务集成 + 事务管理            │</w:t>
      </w:r>
    </w:p>
    <w:p w14:paraId="1762646D">
      <w:pPr>
        <w:ind w:left="850"/>
      </w:pPr>
      <w:r>
        <w:t>├────────────────────────────────────────────────┤</w:t>
      </w:r>
    </w:p>
    <w:p w14:paraId="7D46BC4A">
      <w:pPr>
        <w:ind w:left="850"/>
      </w:pPr>
      <w:r>
        <w:t>│              数据访问层 (Mapper)                  │</w:t>
      </w:r>
    </w:p>
    <w:p w14:paraId="4B76E739">
      <w:pPr>
        <w:ind w:left="850"/>
      </w:pPr>
      <w:r>
        <w:t>│   MyBatis注解SQL + XML映射 + ES Repository       │</w:t>
      </w:r>
    </w:p>
    <w:p w14:paraId="58478D44">
      <w:pPr>
        <w:ind w:left="850"/>
      </w:pPr>
      <w:r>
        <w:t>├────────────────────────────────────────────────┤</w:t>
      </w:r>
    </w:p>
    <w:p w14:paraId="12A807DF">
      <w:pPr>
        <w:ind w:left="850"/>
      </w:pPr>
      <w:r>
        <w:t>│              数据层 (Database)                   │</w:t>
      </w:r>
    </w:p>
    <w:p w14:paraId="4227B301">
      <w:pPr>
        <w:ind w:left="850"/>
      </w:pPr>
      <w:r>
        <w:t>│   MySQL (InnoDB) + Redis + Elasticsearch         │</w:t>
      </w:r>
    </w:p>
    <w:p w14:paraId="20A25B74">
      <w:pPr>
        <w:ind w:left="850"/>
      </w:pPr>
      <w:r>
        <w:t>└────────────────────────────────────────────────┘</w:t>
      </w:r>
    </w:p>
    <w:p w14:paraId="2FE52514">
      <w:pPr>
        <w:ind w:left="850"/>
      </w:pPr>
    </w:p>
    <w:p w14:paraId="26B24A14">
      <w:pPr>
        <w:ind w:left="850"/>
      </w:pPr>
      <w:r>
        <w:t>横切关注点：</w:t>
      </w:r>
    </w:p>
    <w:p w14:paraId="4ED492C6">
      <w:pPr>
        <w:ind w:left="850"/>
      </w:pPr>
      <w:r>
        <w:t xml:space="preserve">  安全层：JwtFilter（Token验证）+ RoleInterceptor（角色权限）+ EncodingFilter（编码处理）</w:t>
      </w:r>
    </w:p>
    <w:p w14:paraId="5CDBC7E7">
      <w:pPr>
        <w:ind w:left="850"/>
      </w:pPr>
      <w:r>
        <w:t xml:space="preserve">  缓存层：Spring Cache抽象（开发环境simple缓存，生产环境Redis）</w:t>
      </w:r>
    </w:p>
    <w:p w14:paraId="162BBA27">
      <w:pPr>
        <w:ind w:left="850"/>
      </w:pPr>
      <w:r>
        <w:t xml:space="preserve">  异步层：@Async线程池（core=4, max=8, queue=100）</w:t>
      </w:r>
    </w:p>
    <w:p w14:paraId="613C5EC3">
      <w:pPr>
        <w:ind w:left="850"/>
      </w:pPr>
      <w:r>
        <w:t xml:space="preserve">  消息层：RabbitMQ Topic交换机，订单事件的发布/订阅</w:t>
      </w:r>
    </w:p>
    <w:p w14:paraId="2514EB10">
      <w:pPr>
        <w:ind w:left="850"/>
      </w:pPr>
      <w:r>
        <w:t>2.3 AI服务提供商架构</w:t>
      </w:r>
    </w:p>
    <w:p w14:paraId="3A154C59">
      <w:pPr>
        <w:ind w:left="850"/>
      </w:pPr>
      <w:r>
        <w:t>系统采用可插拔的AI服务提供商模式，支持多家大模型API：</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0"/>
        <w:gridCol w:w="2155"/>
        <w:gridCol w:w="2150"/>
        <w:gridCol w:w="2827"/>
      </w:tblGrid>
      <w:tr w14:paraId="6FBB1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9D9D9"/>
          </w:tcPr>
          <w:p w14:paraId="41E215EF">
            <w:pPr>
              <w:ind w:left="850"/>
            </w:pPr>
            <w:r>
              <w:t>提供商</w:t>
            </w:r>
          </w:p>
        </w:tc>
        <w:tc>
          <w:tcPr>
            <w:tcW w:w="2160" w:type="dxa"/>
            <w:shd w:val="clear" w:color="auto" w:fill="D9D9D9"/>
          </w:tcPr>
          <w:p w14:paraId="59CEDFE6">
            <w:pPr>
              <w:ind w:left="850"/>
            </w:pPr>
            <w:r>
              <w:t>模型</w:t>
            </w:r>
          </w:p>
        </w:tc>
        <w:tc>
          <w:tcPr>
            <w:tcW w:w="2160" w:type="dxa"/>
            <w:shd w:val="clear" w:color="auto" w:fill="D9D9D9"/>
          </w:tcPr>
          <w:p w14:paraId="1860C0FB">
            <w:pPr>
              <w:ind w:left="850"/>
            </w:pPr>
            <w:r>
              <w:t>能力</w:t>
            </w:r>
          </w:p>
        </w:tc>
        <w:tc>
          <w:tcPr>
            <w:tcW w:w="2160" w:type="dxa"/>
            <w:shd w:val="clear" w:color="auto" w:fill="D9D9D9"/>
          </w:tcPr>
          <w:p w14:paraId="2FCF43C8">
            <w:pPr>
              <w:ind w:left="850"/>
            </w:pPr>
            <w:r>
              <w:t>实现类</w:t>
            </w:r>
          </w:p>
        </w:tc>
      </w:tr>
      <w:tr w14:paraId="5CB58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4D77B9A">
            <w:pPr>
              <w:ind w:left="850"/>
            </w:pPr>
            <w:r>
              <w:t>阿里通义千问</w:t>
            </w:r>
          </w:p>
        </w:tc>
        <w:tc>
          <w:tcPr>
            <w:tcW w:w="2160" w:type="dxa"/>
          </w:tcPr>
          <w:p w14:paraId="4456822E">
            <w:pPr>
              <w:ind w:left="850"/>
            </w:pPr>
            <w:r>
              <w:t>Qwen-Turbo / Qwen-VL</w:t>
            </w:r>
          </w:p>
        </w:tc>
        <w:tc>
          <w:tcPr>
            <w:tcW w:w="2160" w:type="dxa"/>
          </w:tcPr>
          <w:p w14:paraId="4C99E39C">
            <w:pPr>
              <w:ind w:left="850"/>
            </w:pPr>
            <w:r>
              <w:t>文本对话 + 图像识别</w:t>
            </w:r>
          </w:p>
        </w:tc>
        <w:tc>
          <w:tcPr>
            <w:tcW w:w="2160" w:type="dxa"/>
          </w:tcPr>
          <w:p w14:paraId="2128FF80">
            <w:pPr>
              <w:ind w:left="850"/>
            </w:pPr>
            <w:r>
              <w:t>TongyiAiProvider</w:t>
            </w:r>
          </w:p>
        </w:tc>
      </w:tr>
      <w:tr w14:paraId="2A1EF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8EE6EA6">
            <w:pPr>
              <w:ind w:left="850"/>
            </w:pPr>
            <w:r>
              <w:t>百度文心一言</w:t>
            </w:r>
          </w:p>
        </w:tc>
        <w:tc>
          <w:tcPr>
            <w:tcW w:w="2160" w:type="dxa"/>
          </w:tcPr>
          <w:p w14:paraId="324C2F95">
            <w:pPr>
              <w:ind w:left="850"/>
            </w:pPr>
            <w:r>
              <w:t>ERNIE-Bot</w:t>
            </w:r>
          </w:p>
        </w:tc>
        <w:tc>
          <w:tcPr>
            <w:tcW w:w="2160" w:type="dxa"/>
          </w:tcPr>
          <w:p w14:paraId="03E3BE2C">
            <w:pPr>
              <w:ind w:left="850"/>
            </w:pPr>
            <w:r>
              <w:t>文本对话</w:t>
            </w:r>
          </w:p>
        </w:tc>
        <w:tc>
          <w:tcPr>
            <w:tcW w:w="2160" w:type="dxa"/>
          </w:tcPr>
          <w:p w14:paraId="7573EC7F">
            <w:pPr>
              <w:ind w:left="850"/>
            </w:pPr>
            <w:r>
              <w:t>WenxinAiProvider</w:t>
            </w:r>
          </w:p>
        </w:tc>
      </w:tr>
    </w:tbl>
    <w:p w14:paraId="43CE8557">
      <w:pPr>
        <w:ind w:left="850"/>
      </w:pPr>
    </w:p>
    <w:p w14:paraId="38F0532C">
      <w:pPr>
        <w:ind w:left="850"/>
      </w:pPr>
      <w:r>
        <w:t>通过AiProviderSelector根据配置自动选择活跃的AI提供商，便于灵活切换和扩展。</w:t>
      </w:r>
    </w:p>
    <w:p w14:paraId="5B48C4B2">
      <w:pPr>
        <w:ind w:left="850"/>
      </w:pPr>
      <w:r>
        <w:t>三、需求分析</w:t>
      </w:r>
    </w:p>
    <w:p w14:paraId="23B4E55D">
      <w:pPr>
        <w:ind w:left="850"/>
      </w:pPr>
      <w:r>
        <w:t>3.1 用户角色分析</w:t>
      </w:r>
    </w:p>
    <w:p w14:paraId="25AE1492">
      <w:pPr>
        <w:ind w:left="850"/>
      </w:pPr>
      <w:r>
        <w:t>系统定义了三种用户角色，每种角色具有不同的功能权限：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6"/>
        <w:gridCol w:w="2160"/>
        <w:gridCol w:w="2160"/>
        <w:gridCol w:w="2160"/>
      </w:tblGrid>
      <w:tr w14:paraId="4E7BC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9D9D9"/>
          </w:tcPr>
          <w:p w14:paraId="0A4D4EF5">
            <w:pPr>
              <w:ind w:left="850"/>
            </w:pPr>
            <w:r>
              <w:t>角色</w:t>
            </w:r>
          </w:p>
        </w:tc>
        <w:tc>
          <w:tcPr>
            <w:tcW w:w="2160" w:type="dxa"/>
            <w:shd w:val="clear" w:color="auto" w:fill="D9D9D9"/>
          </w:tcPr>
          <w:p w14:paraId="10FFC5BB">
            <w:pPr>
              <w:ind w:left="850"/>
            </w:pPr>
            <w:r>
              <w:t>编码</w:t>
            </w:r>
          </w:p>
        </w:tc>
        <w:tc>
          <w:tcPr>
            <w:tcW w:w="2160" w:type="dxa"/>
            <w:shd w:val="clear" w:color="auto" w:fill="D9D9D9"/>
          </w:tcPr>
          <w:p w14:paraId="71282864">
            <w:pPr>
              <w:ind w:left="850"/>
            </w:pPr>
            <w:r>
              <w:t>核心功能</w:t>
            </w:r>
          </w:p>
        </w:tc>
        <w:tc>
          <w:tcPr>
            <w:tcW w:w="2160" w:type="dxa"/>
            <w:shd w:val="clear" w:color="auto" w:fill="D9D9D9"/>
          </w:tcPr>
          <w:p w14:paraId="23C5F91E">
            <w:pPr>
              <w:ind w:left="850"/>
            </w:pPr>
            <w:r>
              <w:t>权限范围</w:t>
            </w:r>
          </w:p>
        </w:tc>
      </w:tr>
      <w:tr w14:paraId="66B3E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B17495F">
            <w:pPr>
              <w:ind w:left="850"/>
            </w:pPr>
            <w:r>
              <w:t>**普通用户（Customer）**</w:t>
            </w:r>
          </w:p>
        </w:tc>
        <w:tc>
          <w:tcPr>
            <w:tcW w:w="2160" w:type="dxa"/>
          </w:tcPr>
          <w:p w14:paraId="7C052CAF">
            <w:pPr>
              <w:ind w:left="850"/>
            </w:pPr>
            <w:r>
              <w:t>0</w:t>
            </w:r>
          </w:p>
        </w:tc>
        <w:tc>
          <w:tcPr>
            <w:tcW w:w="2160" w:type="dxa"/>
          </w:tcPr>
          <w:p w14:paraId="4C7C805E">
            <w:pPr>
              <w:ind w:left="850"/>
            </w:pPr>
            <w:r>
              <w:t>浏览商品、加入购物车、下单支付、以物易物、收藏评价、查看推荐</w:t>
            </w:r>
          </w:p>
        </w:tc>
        <w:tc>
          <w:tcPr>
            <w:tcW w:w="2160" w:type="dxa"/>
          </w:tcPr>
          <w:p w14:paraId="314B5738">
            <w:pPr>
              <w:ind w:left="850"/>
            </w:pPr>
            <w:r>
              <w:t>个人数据操作</w:t>
            </w:r>
          </w:p>
        </w:tc>
      </w:tr>
      <w:tr w14:paraId="1B7F5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3641F44">
            <w:pPr>
              <w:ind w:left="850"/>
            </w:pPr>
            <w:r>
              <w:t>**商家（Merchant）**</w:t>
            </w:r>
          </w:p>
        </w:tc>
        <w:tc>
          <w:tcPr>
            <w:tcW w:w="2160" w:type="dxa"/>
          </w:tcPr>
          <w:p w14:paraId="751DDA23">
            <w:pPr>
              <w:ind w:left="850"/>
            </w:pPr>
            <w:r>
              <w:t>1</w:t>
            </w:r>
          </w:p>
        </w:tc>
        <w:tc>
          <w:tcPr>
            <w:tcW w:w="2160" w:type="dxa"/>
          </w:tcPr>
          <w:p w14:paraId="1F5D496B">
            <w:pPr>
              <w:ind w:left="850"/>
            </w:pPr>
            <w:r>
              <w:t>继承用户全部功能 + 商品管理（增删改查）、订单发货、销售统计</w:t>
            </w:r>
          </w:p>
        </w:tc>
        <w:tc>
          <w:tcPr>
            <w:tcW w:w="2160" w:type="dxa"/>
          </w:tcPr>
          <w:p w14:paraId="08BAC777">
            <w:pPr>
              <w:ind w:left="850"/>
            </w:pPr>
            <w:r>
              <w:t>自身商品和订单</w:t>
            </w:r>
          </w:p>
        </w:tc>
      </w:tr>
      <w:tr w14:paraId="61C0D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0A3BAEB">
            <w:pPr>
              <w:ind w:left="850"/>
            </w:pPr>
            <w:r>
              <w:t>**管理员（Admin）**</w:t>
            </w:r>
          </w:p>
        </w:tc>
        <w:tc>
          <w:tcPr>
            <w:tcW w:w="2160" w:type="dxa"/>
          </w:tcPr>
          <w:p w14:paraId="42D64F41">
            <w:pPr>
              <w:ind w:left="850"/>
            </w:pPr>
            <w:r>
              <w:t>2</w:t>
            </w:r>
          </w:p>
        </w:tc>
        <w:tc>
          <w:tcPr>
            <w:tcW w:w="2160" w:type="dxa"/>
          </w:tcPr>
          <w:p w14:paraId="76FDD5EC">
            <w:pPr>
              <w:ind w:left="850"/>
            </w:pPr>
            <w:r>
              <w:t>用户管理、平台仪表盘、欺诈检测处理、全平台数据查看</w:t>
            </w:r>
          </w:p>
        </w:tc>
        <w:tc>
          <w:tcPr>
            <w:tcW w:w="2160" w:type="dxa"/>
          </w:tcPr>
          <w:p w14:paraId="6189BBD1">
            <w:pPr>
              <w:ind w:left="850"/>
            </w:pPr>
            <w:r>
              <w:t>全平台管理</w:t>
            </w:r>
          </w:p>
        </w:tc>
      </w:tr>
    </w:tbl>
    <w:p w14:paraId="2B536994">
      <w:pPr>
        <w:ind w:left="850"/>
      </w:pPr>
    </w:p>
    <w:p w14:paraId="01CBDC2E">
      <w:pPr>
        <w:ind w:left="850"/>
      </w:pPr>
      <w:r>
        <w:t>3.2 功能需求</w:t>
      </w:r>
    </w:p>
    <w:p w14:paraId="307864B0">
      <w:pPr>
        <w:ind w:left="850"/>
      </w:pPr>
      <w:r>
        <w:t>3.2.1 用户管理模块</w:t>
      </w:r>
    </w:p>
    <w:p w14:paraId="0DD2704D">
      <w:pPr>
        <w:ind w:left="850"/>
      </w:pPr>
      <w:r>
        <w:t xml:space="preserve">  注册：用户名（3-20字符）、密码（6-50字符）、邮箱、手机号，含验证码校验</w:t>
      </w:r>
    </w:p>
    <w:p w14:paraId="18F00D3E">
      <w:pPr>
        <w:ind w:left="850"/>
      </w:pPr>
      <w:r>
        <w:t xml:space="preserve">  登录：账号密码登录，支持Session + JWT双模式认证</w:t>
      </w:r>
    </w:p>
    <w:p w14:paraId="7316DE7C">
      <w:pPr>
        <w:ind w:left="850"/>
      </w:pPr>
      <w:r>
        <w:t xml:space="preserve">  个人中心：查看和修改个人信息、修改密码</w:t>
      </w:r>
    </w:p>
    <w:p w14:paraId="57F0D471">
      <w:pPr>
        <w:ind w:left="850"/>
      </w:pPr>
      <w:r>
        <w:t xml:space="preserve">  管理员功能：用户列表、新增用户、编辑用户、删除用户、角色变更</w:t>
      </w:r>
    </w:p>
    <w:p w14:paraId="3C032198">
      <w:pPr>
        <w:ind w:left="850"/>
      </w:pPr>
      <w:r>
        <w:t>3.2.2 商品管理模块</w:t>
      </w:r>
    </w:p>
    <w:p w14:paraId="6F3DB53B">
      <w:pPr>
        <w:ind w:left="850"/>
      </w:pPr>
      <w:r>
        <w:t xml:space="preserve">  商品展示：分页列表、分类筛选、关键词搜索、商品详情</w:t>
      </w:r>
    </w:p>
    <w:p w14:paraId="53EC0699">
      <w:pPr>
        <w:ind w:left="850"/>
      </w:pPr>
      <w:r>
        <w:t xml:space="preserve">  智能搜索：Elasticsearch全文检索（名称3x权重、品牌2x、分类1.5x、描述1x），自动回退MySQL LIKE查询</w:t>
      </w:r>
    </w:p>
    <w:p w14:paraId="0E558EAA">
      <w:pPr>
        <w:ind w:left="850"/>
      </w:pPr>
      <w:r>
        <w:t xml:space="preserve">  商家后台：商品发布、编辑、下架、库存管理</w:t>
      </w:r>
    </w:p>
    <w:p w14:paraId="393C7CD6">
      <w:pPr>
        <w:ind w:left="850"/>
      </w:pPr>
      <w:r>
        <w:t xml:space="preserve">  分类管理：树形分类结构，支持多级分类</w:t>
      </w:r>
    </w:p>
    <w:p w14:paraId="4F501371">
      <w:pPr>
        <w:ind w:left="850"/>
      </w:pPr>
      <w:r>
        <w:t>3.2.3 购物车模块</w:t>
      </w:r>
    </w:p>
    <w:p w14:paraId="4040AE2B">
      <w:pPr>
        <w:ind w:left="850"/>
      </w:pPr>
      <w:r>
        <w:t>添加商品到购物车（同商品合并数量）</w:t>
      </w:r>
    </w:p>
    <w:p w14:paraId="424A5172">
      <w:pPr>
        <w:ind w:left="850"/>
      </w:pPr>
      <w:r>
        <w:t>修改商品数量和选中状态</w:t>
      </w:r>
    </w:p>
    <w:p w14:paraId="1E9D4C89">
      <w:pPr>
        <w:ind w:left="850"/>
      </w:pPr>
      <w:r>
        <w:t>删除单个商品 / 清空购物车</w:t>
      </w:r>
    </w:p>
    <w:p w14:paraId="710FEDC1">
      <w:pPr>
        <w:ind w:left="850"/>
      </w:pPr>
      <w:r>
        <w:t>购物车数据与用户绑定</w:t>
      </w:r>
    </w:p>
    <w:p w14:paraId="76743F13">
      <w:pPr>
        <w:ind w:left="850"/>
      </w:pPr>
      <w:r>
        <w:t>3.2.4 订单模块</w:t>
      </w:r>
    </w:p>
    <w:p w14:paraId="561B135E">
      <w:pPr>
        <w:ind w:left="850"/>
      </w:pPr>
      <w:r>
        <w:t xml:space="preserve">  订单创建：从购物车生成订单，自动校验库存，生成唯一订单号（时间戳+随机数）</w:t>
      </w:r>
    </w:p>
    <w:p w14:paraId="4606FBF0">
      <w:pPr>
        <w:ind w:left="850"/>
      </w:pPr>
      <w:r>
        <w:t xml:space="preserve">  订单支付：支持模拟支付宝/微信支付，生成交易流水号</w:t>
      </w:r>
    </w:p>
    <w:p w14:paraId="4102C4F8">
      <w:pPr>
        <w:ind w:left="850"/>
      </w:pPr>
      <w:r>
        <w:t xml:space="preserve">  订单状态流转：待支付(0) → 已支付(1) → 已发货(2) → 已完成(3) / 已取消(4) / 退款中(5) → 已退款(6)</w:t>
      </w:r>
    </w:p>
    <w:p w14:paraId="1BC3435D">
      <w:pPr>
        <w:ind w:left="850"/>
      </w:pPr>
      <w:r>
        <w:t xml:space="preserve">  订单查询：按用户、按订单号、按ID多维度查询</w:t>
      </w:r>
    </w:p>
    <w:p w14:paraId="6BBC3A29">
      <w:pPr>
        <w:ind w:left="850"/>
      </w:pPr>
      <w:r>
        <w:t xml:space="preserve">  物流跟踪：发货后录入快递公司和运单号</w:t>
      </w:r>
    </w:p>
    <w:p w14:paraId="176E0DB9">
      <w:pPr>
        <w:ind w:left="850"/>
      </w:pPr>
      <w:r>
        <w:t>3.2.5 以物易物模块</w:t>
      </w:r>
    </w:p>
    <w:p w14:paraId="78BC2007">
      <w:pPr>
        <w:ind w:left="850"/>
      </w:pPr>
      <w:r>
        <w:t xml:space="preserve">  交换市场：浏览所有可交换商品</w:t>
      </w:r>
    </w:p>
    <w:p w14:paraId="4B7E10AA">
      <w:pPr>
        <w:ind w:left="850"/>
      </w:pPr>
      <w:r>
        <w:t xml:space="preserve">  发起交换：选择自己的商品和对方的商品，填写交换意向</w:t>
      </w:r>
    </w:p>
    <w:p w14:paraId="62D45810">
      <w:pPr>
        <w:ind w:left="850"/>
      </w:pPr>
      <w:r>
        <w:t xml:space="preserve">  交换确认：接收方确认/拒绝交换请求</w:t>
      </w:r>
    </w:p>
    <w:p w14:paraId="4863B99D">
      <w:pPr>
        <w:ind w:left="850"/>
      </w:pPr>
      <w:r>
        <w:t xml:space="preserve">  差价支付：当双方商品价值不等时，支持差价补款</w:t>
      </w:r>
    </w:p>
    <w:p w14:paraId="3D886844">
      <w:pPr>
        <w:ind w:left="850"/>
      </w:pPr>
      <w:r>
        <w:t xml:space="preserve">  AI智能估值：发起交换时自动对双方商品进行AI估值，计算建议差价</w:t>
      </w:r>
    </w:p>
    <w:p w14:paraId="3ECFA9ED">
      <w:pPr>
        <w:ind w:left="850"/>
      </w:pPr>
      <w:r>
        <w:t xml:space="preserve">  交换订单状态：待确认(0) → 已确认(1) → 已完成(2) / 已取消(3) / 已拒绝(4)</w:t>
      </w:r>
    </w:p>
    <w:p w14:paraId="35B7C01C">
      <w:pPr>
        <w:ind w:left="850"/>
      </w:pPr>
      <w:r>
        <w:t>3.2.6 AI智能服务模块</w:t>
      </w:r>
    </w:p>
    <w:p w14:paraId="79A12FB1">
      <w:pPr>
        <w:ind w:left="850"/>
      </w:pPr>
      <w:r>
        <w:t xml:space="preserve">  商品智能估值：基于商品描述（品牌、成色、使用年限、配件等），AI给出市场估价区间和分析建议</w:t>
      </w:r>
    </w:p>
    <w:p w14:paraId="6D2D1466">
      <w:pPr>
        <w:ind w:left="850"/>
      </w:pPr>
      <w:r>
        <w:t xml:space="preserve">  图像识别：上传商品图片，AI识别品牌、品类、成色等属性</w:t>
      </w:r>
    </w:p>
    <w:p w14:paraId="24458732">
      <w:pPr>
        <w:ind w:left="850"/>
      </w:pPr>
      <w:r>
        <w:t xml:space="preserve">  价格预测：基于7天/30天/90天历史价格数据，使用线性回归+SMA预测价格趋势</w:t>
      </w:r>
    </w:p>
    <w:p w14:paraId="307AA7DD">
      <w:pPr>
        <w:ind w:left="850"/>
      </w:pPr>
      <w:r>
        <w:t xml:space="preserve">  欺诈检测：多规则引擎（短时大量下单、高取消率、自我交换、价格异常、请求频率异常）</w:t>
      </w:r>
    </w:p>
    <w:p w14:paraId="07CACAD9">
      <w:pPr>
        <w:ind w:left="850"/>
      </w:pPr>
      <w:r>
        <w:t>3.2.7 推荐系统模块</w:t>
      </w:r>
    </w:p>
    <w:p w14:paraId="53FE636C">
      <w:pPr>
        <w:ind w:left="850"/>
      </w:pPr>
      <w:r>
        <w:t xml:space="preserve">  个性化推荐：基于用户浏览和购买历史，按品类偏好推荐</w:t>
      </w:r>
    </w:p>
    <w:p w14:paraId="7B7AEBAE">
      <w:pPr>
        <w:ind w:left="850"/>
      </w:pPr>
      <w:r>
        <w:t xml:space="preserve">  协同过滤：买了该商品的人还买了什么（Also Bought）</w:t>
      </w:r>
    </w:p>
    <w:p w14:paraId="79416ADF">
      <w:pPr>
        <w:ind w:left="850"/>
      </w:pPr>
      <w:r>
        <w:t xml:space="preserve">  内容推荐：相似商品推荐</w:t>
      </w:r>
    </w:p>
    <w:p w14:paraId="3C391834">
      <w:pPr>
        <w:ind w:left="850"/>
      </w:pPr>
      <w:r>
        <w:t xml:space="preserve">  热度排行：热门商品、新品推荐、限时抢购</w:t>
      </w:r>
    </w:p>
    <w:p w14:paraId="4DDB570D">
      <w:pPr>
        <w:ind w:left="850"/>
      </w:pPr>
      <w:r>
        <w:t xml:space="preserve">  搜索热词：统计高频搜索关键词</w:t>
      </w:r>
    </w:p>
    <w:p w14:paraId="4891D789">
      <w:pPr>
        <w:ind w:left="850"/>
      </w:pPr>
      <w:r>
        <w:t>3.2.8 其他功能模块</w:t>
      </w:r>
    </w:p>
    <w:p w14:paraId="57F60F93">
      <w:pPr>
        <w:ind w:left="850"/>
      </w:pPr>
      <w:r>
        <w:t xml:space="preserve">  收货地址管理：增删改查，默认地址设置</w:t>
      </w:r>
    </w:p>
    <w:p w14:paraId="146B912D">
      <w:pPr>
        <w:ind w:left="850"/>
      </w:pPr>
      <w:r>
        <w:t xml:space="preserve">  商品收藏：收藏/取消收藏，收藏列表</w:t>
      </w:r>
    </w:p>
    <w:p w14:paraId="593E0FEC">
      <w:pPr>
        <w:ind w:left="850"/>
      </w:pPr>
      <w:r>
        <w:t xml:space="preserve">  商品评价：星级评分 + 文字评价 + 图片上传</w:t>
      </w:r>
    </w:p>
    <w:p w14:paraId="3038C683">
      <w:pPr>
        <w:ind w:left="850"/>
      </w:pPr>
      <w:r>
        <w:t xml:space="preserve">  优惠券系统：平台发放优惠券，用户领取和使用</w:t>
      </w:r>
    </w:p>
    <w:p w14:paraId="2C9ED340">
      <w:pPr>
        <w:ind w:left="850"/>
      </w:pPr>
      <w:r>
        <w:t xml:space="preserve">  通知系统：系统通知、订单通知、促销通知</w:t>
      </w:r>
    </w:p>
    <w:p w14:paraId="714D1783">
      <w:pPr>
        <w:ind w:left="850"/>
      </w:pPr>
      <w:r>
        <w:t xml:space="preserve">  Banner管理：首页轮播图管理</w:t>
      </w:r>
    </w:p>
    <w:p w14:paraId="34B072C4">
      <w:pPr>
        <w:ind w:left="850"/>
      </w:pPr>
      <w:r>
        <w:t xml:space="preserve">  搜索历史：记录用户搜索关键词</w:t>
      </w:r>
    </w:p>
    <w:p w14:paraId="2580F190">
      <w:pPr>
        <w:ind w:left="850"/>
      </w:pPr>
      <w:r>
        <w:t xml:space="preserve">  用户反馈：用户提交意见反馈</w:t>
      </w:r>
    </w:p>
    <w:p w14:paraId="3C54953B">
      <w:pPr>
        <w:ind w:left="850"/>
      </w:pPr>
      <w:r>
        <w:t xml:space="preserve">  数据统计：销售概览、热销排行、分类销售分布、日销售趋势</w:t>
      </w:r>
    </w:p>
    <w:p w14:paraId="77594923">
      <w:pPr>
        <w:ind w:left="850"/>
      </w:pPr>
      <w:r>
        <w:t>3.3 非功能需求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237DD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shd w:val="clear" w:color="auto" w:fill="D9D9D9"/>
          </w:tcPr>
          <w:p w14:paraId="0CC9FF9D">
            <w:pPr>
              <w:ind w:left="850"/>
            </w:pPr>
            <w:r>
              <w:t>需求类型</w:t>
            </w:r>
          </w:p>
        </w:tc>
        <w:tc>
          <w:tcPr>
            <w:tcW w:w="4320" w:type="dxa"/>
            <w:shd w:val="clear" w:color="auto" w:fill="D9D9D9"/>
          </w:tcPr>
          <w:p w14:paraId="284B5ABC">
            <w:pPr>
              <w:ind w:left="850"/>
            </w:pPr>
            <w:r>
              <w:t>具体指标</w:t>
            </w:r>
          </w:p>
        </w:tc>
      </w:tr>
      <w:tr w14:paraId="1BC8B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4591836E">
            <w:pPr>
              <w:ind w:left="850"/>
            </w:pPr>
            <w:r>
              <w:t>**安全性**</w:t>
            </w:r>
          </w:p>
        </w:tc>
        <w:tc>
          <w:tcPr>
            <w:tcW w:w="4320" w:type="dxa"/>
          </w:tcPr>
          <w:p w14:paraId="23438CA9">
            <w:pPr>
              <w:ind w:left="850"/>
            </w:pPr>
            <w:r>
              <w:t>BCrypt密码加密、JWT Token认证、角色拦截器权限控制、SQL参数化防注入</w:t>
            </w:r>
          </w:p>
        </w:tc>
      </w:tr>
      <w:tr w14:paraId="46679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0C3D4A3">
            <w:pPr>
              <w:ind w:left="850"/>
            </w:pPr>
            <w:r>
              <w:t>**可靠性**</w:t>
            </w:r>
          </w:p>
        </w:tc>
        <w:tc>
          <w:tcPr>
            <w:tcW w:w="4320" w:type="dxa"/>
          </w:tcPr>
          <w:p w14:paraId="6C24951A">
            <w:pPr>
              <w:ind w:left="850"/>
            </w:pPr>
            <w:r>
              <w:t>RabbitMQ消息可靠投递、@Transactional事务管理、库存扣减原子操作</w:t>
            </w:r>
          </w:p>
        </w:tc>
      </w:tr>
      <w:tr w14:paraId="1D8B1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3B054115">
            <w:pPr>
              <w:ind w:left="850"/>
            </w:pPr>
            <w:r>
              <w:t>**可扩展性**</w:t>
            </w:r>
          </w:p>
        </w:tc>
        <w:tc>
          <w:tcPr>
            <w:tcW w:w="4320" w:type="dxa"/>
          </w:tcPr>
          <w:p w14:paraId="17CDCD0C">
            <w:pPr>
              <w:ind w:left="850"/>
            </w:pPr>
            <w:r>
              <w:t>AI提供商可插拔、搜索引擎可切换（ES/MySQL）、支付方式可扩展</w:t>
            </w:r>
          </w:p>
        </w:tc>
      </w:tr>
      <w:tr w14:paraId="262AB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5CF8FF4A">
            <w:pPr>
              <w:ind w:left="850"/>
            </w:pPr>
            <w:r>
              <w:t>**性能**</w:t>
            </w:r>
          </w:p>
        </w:tc>
        <w:tc>
          <w:tcPr>
            <w:tcW w:w="4320" w:type="dxa"/>
          </w:tcPr>
          <w:p w14:paraId="245B6830">
            <w:pPr>
              <w:ind w:left="850"/>
            </w:pPr>
            <w:r>
              <w:t>Redis缓存热点数据（5分钟TTL）、异步线程池处理非关键任务、ES搜索加速</w:t>
            </w:r>
          </w:p>
        </w:tc>
      </w:tr>
      <w:tr w14:paraId="5EF80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01AF9C83">
            <w:pPr>
              <w:ind w:left="850"/>
            </w:pPr>
            <w:r>
              <w:t>**可部署性**</w:t>
            </w:r>
          </w:p>
        </w:tc>
        <w:tc>
          <w:tcPr>
            <w:tcW w:w="4320" w:type="dxa"/>
          </w:tcPr>
          <w:p w14:paraId="3A1C5786">
            <w:pPr>
              <w:ind w:left="850"/>
            </w:pPr>
            <w:r>
              <w:t>Docker多阶段构建、docker-compose一键部署、多环境配置（dev/prod）</w:t>
            </w:r>
          </w:p>
        </w:tc>
      </w:tr>
      <w:tr w14:paraId="62FB8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20" w:type="dxa"/>
          </w:tcPr>
          <w:p w14:paraId="2AAAE931">
            <w:pPr>
              <w:ind w:left="850"/>
            </w:pPr>
            <w:r>
              <w:t>**可维护性**</w:t>
            </w:r>
          </w:p>
        </w:tc>
        <w:tc>
          <w:tcPr>
            <w:tcW w:w="4320" w:type="dxa"/>
          </w:tcPr>
          <w:p w14:paraId="3A256B0A">
            <w:pPr>
              <w:ind w:left="850"/>
            </w:pPr>
            <w:r>
              <w:t>严格分层架构、接口-实现分离、配置外部化、代码注释规范</w:t>
            </w:r>
          </w:p>
        </w:tc>
      </w:tr>
    </w:tbl>
    <w:p w14:paraId="184F8BDC">
      <w:pPr>
        <w:ind w:left="850"/>
      </w:pPr>
    </w:p>
    <w:p w14:paraId="39F1861B">
      <w:pPr>
        <w:ind w:left="850"/>
      </w:pPr>
      <w:r>
        <w:t>四、系统设计</w:t>
      </w:r>
    </w:p>
    <w:p w14:paraId="3366C2E4">
      <w:pPr>
        <w:ind w:left="850"/>
      </w:pPr>
      <w:r>
        <w:t>4.1 系统架构设计</w:t>
      </w:r>
    </w:p>
    <w:p w14:paraId="4FFDC3CB">
      <w:pPr>
        <w:ind w:left="850"/>
      </w:pPr>
      <w:r>
        <w:t>4.1.1 总体架构图</w:t>
      </w:r>
    </w:p>
    <w:p w14:paraId="24BD9668">
      <w:pPr>
        <w:ind w:left="850"/>
      </w:pPr>
      <w:r>
        <w:t xml:space="preserve">                          ┌──────────────────────┐</w:t>
      </w:r>
    </w:p>
    <w:p w14:paraId="35ABADD5">
      <w:pPr>
        <w:ind w:left="850"/>
      </w:pPr>
      <w:r>
        <w:t xml:space="preserve">                          │      Nginx (可选)      │</w:t>
      </w:r>
    </w:p>
    <w:p w14:paraId="3D96B0A0">
      <w:pPr>
        <w:ind w:left="850"/>
      </w:pPr>
      <w:r>
        <w:t xml:space="preserve">                          │   反向代理 + 静态资源    │</w:t>
      </w:r>
    </w:p>
    <w:p w14:paraId="54CEC2C9">
      <w:pPr>
        <w:ind w:left="850"/>
      </w:pPr>
      <w:r>
        <w:t xml:space="preserve">                          └──────────┬───────────┘</w:t>
      </w:r>
    </w:p>
    <w:p w14:paraId="2C781878">
      <w:pPr>
        <w:ind w:left="850"/>
      </w:pPr>
      <w:r>
        <w:t xml:space="preserve">                                     │</w:t>
      </w:r>
    </w:p>
    <w:p w14:paraId="1B9C8EE2">
      <w:pPr>
        <w:ind w:left="850"/>
      </w:pPr>
      <w:r>
        <w:t xml:space="preserve">                          ┌──────────▼───────────┐</w:t>
      </w:r>
    </w:p>
    <w:p w14:paraId="29B17FDB">
      <w:pPr>
        <w:ind w:left="850"/>
      </w:pPr>
      <w:r>
        <w:t xml:space="preserve">                          │   Spring Boot App     │</w:t>
      </w:r>
    </w:p>
    <w:p w14:paraId="798C043C">
      <w:pPr>
        <w:ind w:left="850"/>
      </w:pPr>
      <w:r>
        <w:t xml:space="preserve">                          │   (Tomcat :8080)      │</w:t>
      </w:r>
    </w:p>
    <w:p w14:paraId="0DA27D3B">
      <w:pPr>
        <w:ind w:left="850"/>
      </w:pPr>
      <w:r>
        <w:t xml:space="preserve">                          └──────────┬───────────┘</w:t>
      </w:r>
    </w:p>
    <w:p w14:paraId="4B4BF51E">
      <w:pPr>
        <w:ind w:left="850"/>
      </w:pPr>
      <w:r>
        <w:t xml:space="preserve">                                     │</w:t>
      </w:r>
    </w:p>
    <w:p w14:paraId="7272E9F3">
      <w:pPr>
        <w:ind w:left="850"/>
      </w:pPr>
      <w:r>
        <w:t xml:space="preserve">          ┌──────────────┬───────────┼───────────┬──────────────┐</w:t>
      </w:r>
    </w:p>
    <w:p w14:paraId="1F7D33DC">
      <w:pPr>
        <w:ind w:left="850"/>
      </w:pPr>
      <w:r>
        <w:t xml:space="preserve">          │              │           │           │              │</w:t>
      </w:r>
    </w:p>
    <w:p w14:paraId="0D1E63F6">
      <w:pPr>
        <w:ind w:left="850"/>
      </w:pPr>
      <w:r>
        <w:t xml:space="preserve">    ┌─────▼─────┐  ┌─────▼─────┐ ┌──▼──┐ ┌─────▼─────┐ ┌─────▼─────┐</w:t>
      </w:r>
    </w:p>
    <w:p w14:paraId="46241B13">
      <w:pPr>
        <w:ind w:left="850"/>
      </w:pPr>
      <w:r>
        <w:t xml:space="preserve">    │   MySQL   │  │   Redis   │ │ ES  │ │ RabbitMQ  │ │  AI API   │</w:t>
      </w:r>
    </w:p>
    <w:p w14:paraId="1CE12DC2">
      <w:pPr>
        <w:ind w:left="850"/>
      </w:pPr>
      <w:r>
        <w:t xml:space="preserve">    │  (主存储)  │  │  (缓存)   │ │(搜索)│ │ (消息队列) │ │ (大模型)  │</w:t>
      </w:r>
    </w:p>
    <w:p w14:paraId="1C90EC95">
      <w:pPr>
        <w:ind w:left="850"/>
      </w:pPr>
      <w:r>
        <w:t xml:space="preserve">    └───────────┘  └───────────┘ └─────┘ └───────────┘ └───────────┘</w:t>
      </w:r>
    </w:p>
    <w:p w14:paraId="7DEBDA63">
      <w:pPr>
        <w:ind w:left="850"/>
      </w:pPr>
    </w:p>
    <w:p w14:paraId="53C29F35">
      <w:pPr>
        <w:ind w:left="850"/>
      </w:pPr>
      <w:r>
        <w:t>4.1.2 项目目录结构</w:t>
      </w:r>
    </w:p>
    <w:p w14:paraId="11154ADE">
      <w:pPr>
        <w:ind w:left="850"/>
      </w:pPr>
      <w:r>
        <w:t>src/main/java/com/qzy/springbootlogin/</w:t>
      </w:r>
    </w:p>
    <w:p w14:paraId="75DA200E">
      <w:pPr>
        <w:ind w:left="850"/>
      </w:pPr>
      <w:r>
        <w:t>├── SpringbootloginApplication.java       # 应用入口 (@EnableCaching, @EnableAsync)</w:t>
      </w:r>
    </w:p>
    <w:p w14:paraId="35C8A6F9">
      <w:pPr>
        <w:ind w:left="850"/>
      </w:pPr>
      <w:r>
        <w:t>├── config/                               # 配置层 (8个)</w:t>
      </w:r>
    </w:p>
    <w:p w14:paraId="7BC2B4BD">
      <w:pPr>
        <w:ind w:left="850"/>
      </w:pPr>
      <w:r>
        <w:t>│   ├── WebConfig.java                    # 角色拦截器注册 + CORS</w:t>
      </w:r>
    </w:p>
    <w:p w14:paraId="6F7385E1">
      <w:pPr>
        <w:ind w:left="850"/>
      </w:pPr>
      <w:r>
        <w:t>│   ├── DatabaseInitializer.java          # 自动建表 + 种子数据</w:t>
      </w:r>
    </w:p>
    <w:p w14:paraId="4BEC8470">
      <w:pPr>
        <w:ind w:left="850"/>
      </w:pPr>
      <w:r>
        <w:t>│   ├── AsyncConfig.java                  # 异步线程池配置</w:t>
      </w:r>
    </w:p>
    <w:p w14:paraId="2E819354">
      <w:pPr>
        <w:ind w:left="850"/>
      </w:pPr>
      <w:r>
        <w:t>│   ├── RedisConfig.java                  # Redis缓存配置</w:t>
      </w:r>
    </w:p>
    <w:p w14:paraId="343ABCB5">
      <w:pPr>
        <w:ind w:left="850"/>
      </w:pPr>
      <w:r>
        <w:t>│   ├── RabbitMQConfig.java               # 消息队列交换机/队列/绑定</w:t>
      </w:r>
    </w:p>
    <w:p w14:paraId="2C1FCB62">
      <w:pPr>
        <w:ind w:left="850"/>
      </w:pPr>
      <w:r>
        <w:t>│   ├── ElasticsearchConfig.java          # ES连接配置</w:t>
      </w:r>
    </w:p>
    <w:p w14:paraId="08F2A19D">
      <w:pPr>
        <w:ind w:left="850"/>
      </w:pPr>
      <w:r>
        <w:t>│   ├── AiProviderConfig.java             # AI提供商配置属性</w:t>
      </w:r>
    </w:p>
    <w:p w14:paraId="58F936B8">
      <w:pPr>
        <w:ind w:left="850"/>
      </w:pPr>
      <w:r>
        <w:t>│   └── ImageFallbackController.java      # 静态图片服务</w:t>
      </w:r>
    </w:p>
    <w:p w14:paraId="5C27231C">
      <w:pPr>
        <w:ind w:left="850"/>
      </w:pPr>
      <w:r>
        <w:t>├── controller/                           # Web控制器 (11个)</w:t>
      </w:r>
    </w:p>
    <w:p w14:paraId="0B15F501">
      <w:pPr>
        <w:ind w:left="850"/>
      </w:pPr>
      <w:r>
        <w:t>│   ├── LoginController.java              # 登录/注册/个人中心</w:t>
      </w:r>
    </w:p>
    <w:p w14:paraId="46CFD3D9">
      <w:pPr>
        <w:ind w:left="850"/>
      </w:pPr>
      <w:r>
        <w:t>│   ├── ProductController.java            # 商品列表/详情/搜索</w:t>
      </w:r>
    </w:p>
    <w:p w14:paraId="5F5297CF">
      <w:pPr>
        <w:ind w:left="850"/>
      </w:pPr>
      <w:r>
        <w:t>│   ├── CartController.java               # 购物车</w:t>
      </w:r>
    </w:p>
    <w:p w14:paraId="365F4E97">
      <w:pPr>
        <w:ind w:left="850"/>
      </w:pPr>
      <w:r>
        <w:t>│   ├── OrderController.java              # 订单生命周期</w:t>
      </w:r>
    </w:p>
    <w:p w14:paraId="16A990FC">
      <w:pPr>
        <w:ind w:left="850"/>
      </w:pPr>
      <w:r>
        <w:t>│   ├── ExchangeController.java           # 以物易物</w:t>
      </w:r>
    </w:p>
    <w:p w14:paraId="5720BA0F">
      <w:pPr>
        <w:ind w:left="850"/>
      </w:pPr>
      <w:r>
        <w:t>│   ├── MerchantController.java           # 商家后台</w:t>
      </w:r>
    </w:p>
    <w:p w14:paraId="17350118">
      <w:pPr>
        <w:ind w:left="850"/>
      </w:pPr>
      <w:r>
        <w:t>│   ├── AdminController.java              # 管理员仪表盘</w:t>
      </w:r>
    </w:p>
    <w:p w14:paraId="03487326">
      <w:pPr>
        <w:ind w:left="850"/>
      </w:pPr>
      <w:r>
        <w:t>│   ├── AddressWebController.java         # 收货地址</w:t>
      </w:r>
    </w:p>
    <w:p w14:paraId="1106C27B">
      <w:pPr>
        <w:ind w:left="850"/>
      </w:pPr>
      <w:r>
        <w:t>│   ├── CaptchaController.java            # 图形验证码</w:t>
      </w:r>
    </w:p>
    <w:p w14:paraId="53A18D8F">
      <w:pPr>
        <w:ind w:left="850"/>
      </w:pPr>
      <w:r>
        <w:t>│   ├── AnalyticsController.java          # 销售分析API</w:t>
      </w:r>
    </w:p>
    <w:p w14:paraId="29317553">
      <w:pPr>
        <w:ind w:left="850"/>
      </w:pPr>
      <w:r>
        <w:t>│   └── RecommendationController.java     # 推荐系统API</w:t>
      </w:r>
    </w:p>
    <w:p w14:paraId="6D56647B">
      <w:pPr>
        <w:ind w:left="850"/>
      </w:pPr>
      <w:r>
        <w:t>├── module/                               # 模块化REST API控制器</w:t>
      </w:r>
    </w:p>
    <w:p w14:paraId="0633718E">
      <w:pPr>
        <w:ind w:left="850"/>
      </w:pPr>
      <w:r>
        <w:t>│   ├── admin/controller/</w:t>
      </w:r>
    </w:p>
    <w:p w14:paraId="33C598AA">
      <w:pPr>
        <w:ind w:left="850"/>
      </w:pPr>
      <w:r>
        <w:t>│   │   ├── AdminDashboardController.java # 管理仪表板REST API</w:t>
      </w:r>
    </w:p>
    <w:p w14:paraId="3F767DFC">
      <w:pPr>
        <w:ind w:left="850"/>
      </w:pPr>
      <w:r>
        <w:t>│   │   └── AdminUserController.java      # 用户管理REST API</w:t>
      </w:r>
    </w:p>
    <w:p w14:paraId="1F1C0090">
      <w:pPr>
        <w:ind w:left="850"/>
      </w:pPr>
      <w:r>
        <w:t>│   ├── customer/controller/              # (16个客户API)</w:t>
      </w:r>
    </w:p>
    <w:p w14:paraId="1242FF12">
      <w:pPr>
        <w:ind w:left="850"/>
      </w:pPr>
      <w:r>
        <w:t>│   │   ├── CustomerProductController.java</w:t>
      </w:r>
    </w:p>
    <w:p w14:paraId="5690D0F4">
      <w:pPr>
        <w:ind w:left="850"/>
      </w:pPr>
      <w:r>
        <w:t>│   │   ├── CustomerCartController.java</w:t>
      </w:r>
    </w:p>
    <w:p w14:paraId="030091C7">
      <w:pPr>
        <w:ind w:left="850"/>
      </w:pPr>
      <w:r>
        <w:t>│   │   ├── CustomerOrderController.java</w:t>
      </w:r>
    </w:p>
    <w:p w14:paraId="514D289B">
      <w:pPr>
        <w:ind w:left="850"/>
      </w:pPr>
      <w:r>
        <w:t>│   │   ├── CustomerAddressController.java</w:t>
      </w:r>
    </w:p>
    <w:p w14:paraId="09814284">
      <w:pPr>
        <w:ind w:left="850"/>
      </w:pPr>
      <w:r>
        <w:t>│   │   ├── CustomerFavoriteController.java</w:t>
      </w:r>
    </w:p>
    <w:p w14:paraId="2480CEFA">
      <w:pPr>
        <w:ind w:left="850"/>
      </w:pPr>
      <w:r>
        <w:t>│   │   ├── CustomerReviewController.java</w:t>
      </w:r>
    </w:p>
    <w:p w14:paraId="43650739">
      <w:pPr>
        <w:ind w:left="850"/>
      </w:pPr>
      <w:r>
        <w:t>│   │   ├── CustomerCouponController.java</w:t>
      </w:r>
    </w:p>
    <w:p w14:paraId="4509E6E7">
      <w:pPr>
        <w:ind w:left="850"/>
      </w:pPr>
      <w:r>
        <w:t>│   │   ├── CustomerNotificationController.java</w:t>
      </w:r>
    </w:p>
    <w:p w14:paraId="48623A9D">
      <w:pPr>
        <w:ind w:left="850"/>
      </w:pPr>
      <w:r>
        <w:t>│   │   ├── CustomerUserController.java</w:t>
      </w:r>
    </w:p>
    <w:p w14:paraId="789324E7">
      <w:pPr>
        <w:ind w:left="850"/>
      </w:pPr>
      <w:r>
        <w:t>│   │   ├── CustomerRefundController.java</w:t>
      </w:r>
    </w:p>
    <w:p w14:paraId="08C59743">
      <w:pPr>
        <w:ind w:left="850"/>
      </w:pPr>
      <w:r>
        <w:t>│   │   ├── CustomerOrderLogisticsController.java</w:t>
      </w:r>
    </w:p>
    <w:p w14:paraId="74F8EFFD">
      <w:pPr>
        <w:ind w:left="850"/>
      </w:pPr>
      <w:r>
        <w:t>│   │   ├── CustomerFeedbackController.java</w:t>
      </w:r>
    </w:p>
    <w:p w14:paraId="3C1756C2">
      <w:pPr>
        <w:ind w:left="850"/>
      </w:pPr>
      <w:r>
        <w:t>│   │   ├── CustomerSearchHistoryController.java</w:t>
      </w:r>
    </w:p>
    <w:p w14:paraId="798C6298">
      <w:pPr>
        <w:ind w:left="850"/>
      </w:pPr>
      <w:r>
        <w:t>│   │   ├── PaymentController.java</w:t>
      </w:r>
    </w:p>
    <w:p w14:paraId="1E585CEC">
      <w:pPr>
        <w:ind w:left="850"/>
      </w:pPr>
      <w:r>
        <w:t>│   │   ├── FileUploadController.java</w:t>
      </w:r>
    </w:p>
    <w:p w14:paraId="1710735A">
      <w:pPr>
        <w:ind w:left="850"/>
      </w:pPr>
      <w:r>
        <w:t>│   │   └── BannerController.java</w:t>
      </w:r>
    </w:p>
    <w:p w14:paraId="562889B4">
      <w:pPr>
        <w:ind w:left="850"/>
      </w:pPr>
      <w:r>
        <w:t>│   ├── merchant/controller/</w:t>
      </w:r>
    </w:p>
    <w:p w14:paraId="5433CC37">
      <w:pPr>
        <w:ind w:left="850"/>
      </w:pPr>
      <w:r>
        <w:t>│   │   └── MerchantProductController.java # 商家商品管理REST API</w:t>
      </w:r>
    </w:p>
    <w:p w14:paraId="39F4CC78">
      <w:pPr>
        <w:ind w:left="850"/>
      </w:pPr>
      <w:r>
        <w:t>│   └── exchange/controller/</w:t>
      </w:r>
    </w:p>
    <w:p w14:paraId="6E8C79AF">
      <w:pPr>
        <w:ind w:left="850"/>
      </w:pPr>
      <w:r>
        <w:t>│       └── ExchangeApiController.java     # 交换交易REST API</w:t>
      </w:r>
    </w:p>
    <w:p w14:paraId="43B9B487">
      <w:pPr>
        <w:ind w:left="850"/>
      </w:pPr>
      <w:r>
        <w:t>├── service/                              # 业务接口 (8个)</w:t>
      </w:r>
    </w:p>
    <w:p w14:paraId="3760E819">
      <w:pPr>
        <w:ind w:left="850"/>
      </w:pPr>
      <w:r>
        <w:t>│   ├── UserService.java</w:t>
      </w:r>
    </w:p>
    <w:p w14:paraId="2745BC7F">
      <w:pPr>
        <w:ind w:left="850"/>
      </w:pPr>
      <w:r>
        <w:t>│   ├── ProductService.java</w:t>
      </w:r>
    </w:p>
    <w:p w14:paraId="73494284">
      <w:pPr>
        <w:ind w:left="850"/>
      </w:pPr>
      <w:r>
        <w:t>│   ├── CartService.java</w:t>
      </w:r>
    </w:p>
    <w:p w14:paraId="15306C23">
      <w:pPr>
        <w:ind w:left="850"/>
      </w:pPr>
      <w:r>
        <w:t>│   ├── OrderService.java</w:t>
      </w:r>
    </w:p>
    <w:p w14:paraId="4B7F4B1C">
      <w:pPr>
        <w:ind w:left="850"/>
      </w:pPr>
      <w:r>
        <w:t>│   ├── ExchangeOrderService.java</w:t>
      </w:r>
    </w:p>
    <w:p w14:paraId="2477F46D">
      <w:pPr>
        <w:ind w:left="850"/>
      </w:pPr>
      <w:r>
        <w:t>│   ├── AddressService.java</w:t>
      </w:r>
    </w:p>
    <w:p w14:paraId="0D03253D">
      <w:pPr>
        <w:ind w:left="850"/>
      </w:pPr>
      <w:r>
        <w:t>│   ├── AnalyticsService.java</w:t>
      </w:r>
    </w:p>
    <w:p w14:paraId="2777840B">
      <w:pPr>
        <w:ind w:left="850"/>
      </w:pPr>
      <w:r>
        <w:t>│   └── RecommendationService.java</w:t>
      </w:r>
    </w:p>
    <w:p w14:paraId="31A91BD1">
      <w:pPr>
        <w:ind w:left="850"/>
      </w:pPr>
      <w:r>
        <w:t>├── service/impl/                         # 业务实现 (8个)</w:t>
      </w:r>
    </w:p>
    <w:p w14:paraId="08322964">
      <w:pPr>
        <w:ind w:left="850"/>
      </w:pPr>
      <w:r>
        <w:t>│   ├── UserServiceImpl.java</w:t>
      </w:r>
    </w:p>
    <w:p w14:paraId="45A786FA">
      <w:pPr>
        <w:ind w:left="850"/>
      </w:pPr>
      <w:r>
        <w:t>│   ├── ProductServiceImpl.java</w:t>
      </w:r>
    </w:p>
    <w:p w14:paraId="42AD6CD3">
      <w:pPr>
        <w:ind w:left="850"/>
      </w:pPr>
      <w:r>
        <w:t>│   ├── CartServiceImpl.java</w:t>
      </w:r>
    </w:p>
    <w:p w14:paraId="2E04736B">
      <w:pPr>
        <w:ind w:left="850"/>
      </w:pPr>
      <w:r>
        <w:t>│   ├── OrderServiceImpl.java</w:t>
      </w:r>
    </w:p>
    <w:p w14:paraId="4DC4E897">
      <w:pPr>
        <w:ind w:left="850"/>
      </w:pPr>
      <w:r>
        <w:t>│   ├── ExchangeOrderServiceImpl.java</w:t>
      </w:r>
    </w:p>
    <w:p w14:paraId="626C4EA5">
      <w:pPr>
        <w:ind w:left="850"/>
      </w:pPr>
      <w:r>
        <w:t>│   ├── AddressServiceImpl.java</w:t>
      </w:r>
    </w:p>
    <w:p w14:paraId="121BFF2F">
      <w:pPr>
        <w:ind w:left="850"/>
      </w:pPr>
      <w:r>
        <w:t>│   ├── AnalyticsServiceImpl.java</w:t>
      </w:r>
    </w:p>
    <w:p w14:paraId="176EFAC0">
      <w:pPr>
        <w:ind w:left="850"/>
      </w:pPr>
      <w:r>
        <w:t>│   └── RecommendationServiceImpl.java</w:t>
      </w:r>
    </w:p>
    <w:p w14:paraId="438E3623">
      <w:pPr>
        <w:ind w:left="850"/>
      </w:pPr>
      <w:r>
        <w:t>├── mapper/                               # MyBatis数据访问 (9个)</w:t>
      </w:r>
    </w:p>
    <w:p w14:paraId="2A9CF767">
      <w:pPr>
        <w:ind w:left="850"/>
      </w:pPr>
      <w:r>
        <w:t>│   ├── UserMapper.java</w:t>
      </w:r>
    </w:p>
    <w:p w14:paraId="26983DE3">
      <w:pPr>
        <w:ind w:left="850"/>
      </w:pPr>
      <w:r>
        <w:t>│   ├── ProductMapper.java</w:t>
      </w:r>
    </w:p>
    <w:p w14:paraId="2F7675A8">
      <w:pPr>
        <w:ind w:left="850"/>
      </w:pPr>
      <w:r>
        <w:t>│   ├── CartMapper.java</w:t>
      </w:r>
    </w:p>
    <w:p w14:paraId="1E36CE38">
      <w:pPr>
        <w:ind w:left="850"/>
      </w:pPr>
      <w:r>
        <w:t>│   ├── OrderMapper.java</w:t>
      </w:r>
    </w:p>
    <w:p w14:paraId="453C7315">
      <w:pPr>
        <w:ind w:left="850"/>
      </w:pPr>
      <w:r>
        <w:t>│   ├── ExchangeOrderMapper.java</w:t>
      </w:r>
    </w:p>
    <w:p w14:paraId="559014BE">
      <w:pPr>
        <w:ind w:left="850"/>
      </w:pPr>
      <w:r>
        <w:t>│   ├── AddressMapper.java</w:t>
      </w:r>
    </w:p>
    <w:p w14:paraId="44724B95">
      <w:pPr>
        <w:ind w:left="850"/>
      </w:pPr>
      <w:r>
        <w:t>│   └── BehaviorMapper.java</w:t>
      </w:r>
    </w:p>
    <w:p w14:paraId="1D7ED583">
      <w:pPr>
        <w:ind w:left="850"/>
      </w:pPr>
      <w:r>
        <w:t>├── pojo/                                 # 实体/POJO类 (14个)</w:t>
      </w:r>
    </w:p>
    <w:p w14:paraId="6EF9C7C7">
      <w:pPr>
        <w:ind w:left="850"/>
      </w:pPr>
      <w:r>
        <w:t>│   ├── User.java, UserRole.java</w:t>
      </w:r>
    </w:p>
    <w:p w14:paraId="28B5BFD0">
      <w:pPr>
        <w:ind w:left="850"/>
      </w:pPr>
      <w:r>
        <w:t>│   ├── Product.java, Category.java</w:t>
      </w:r>
    </w:p>
    <w:p w14:paraId="20BB9EC0">
      <w:pPr>
        <w:ind w:left="850"/>
      </w:pPr>
      <w:r>
        <w:t>│   ├── Cart.java</w:t>
      </w:r>
    </w:p>
    <w:p w14:paraId="2FE2FA05">
      <w:pPr>
        <w:ind w:left="850"/>
      </w:pPr>
      <w:r>
        <w:t>│   ├── Order.java, OrderItem.java</w:t>
      </w:r>
    </w:p>
    <w:p w14:paraId="54C47DC5">
      <w:pPr>
        <w:ind w:left="850"/>
      </w:pPr>
      <w:r>
        <w:t>│   ├── ExchangeOrder.java</w:t>
      </w:r>
    </w:p>
    <w:p w14:paraId="0B41F461">
      <w:pPr>
        <w:ind w:left="850"/>
      </w:pPr>
      <w:r>
        <w:t>│   ├── Address.java</w:t>
      </w:r>
    </w:p>
    <w:p w14:paraId="51E30028">
      <w:pPr>
        <w:ind w:left="850"/>
      </w:pPr>
      <w:r>
        <w:t>│   ├── Coupon.java, UserCoupon.java</w:t>
      </w:r>
    </w:p>
    <w:p w14:paraId="41B61A51">
      <w:pPr>
        <w:ind w:left="850"/>
      </w:pPr>
      <w:r>
        <w:t>│   ├── Favorite.java, Review.java</w:t>
      </w:r>
    </w:p>
    <w:p w14:paraId="5E4D313F">
      <w:pPr>
        <w:ind w:left="850"/>
      </w:pPr>
      <w:r>
        <w:t>│   ├── UserBehavior.java</w:t>
      </w:r>
    </w:p>
    <w:p w14:paraId="7BA80522">
      <w:pPr>
        <w:ind w:left="850"/>
      </w:pPr>
      <w:r>
        <w:t>│   └── Result.java (统一响应)</w:t>
      </w:r>
    </w:p>
    <w:p w14:paraId="19686F9F">
      <w:pPr>
        <w:ind w:left="850"/>
      </w:pPr>
      <w:r>
        <w:t>├── ai/                                   # AI智能模块</w:t>
      </w:r>
    </w:p>
    <w:p w14:paraId="77CDBFE0">
      <w:pPr>
        <w:ind w:left="850"/>
      </w:pPr>
      <w:r>
        <w:t>│   ├── config/AiProviderConfig.java</w:t>
      </w:r>
    </w:p>
    <w:p w14:paraId="05772796">
      <w:pPr>
        <w:ind w:left="850"/>
      </w:pPr>
      <w:r>
        <w:t>│   ├── service/                          # AI服务接口 (8个)</w:t>
      </w:r>
    </w:p>
    <w:p w14:paraId="3033F947">
      <w:pPr>
        <w:ind w:left="850"/>
      </w:pPr>
      <w:r>
        <w:t>│   │   ├── AiProviderService.java        # AI提供商抽象接口</w:t>
      </w:r>
    </w:p>
    <w:p w14:paraId="01979EE0">
      <w:pPr>
        <w:ind w:left="850"/>
      </w:pPr>
      <w:r>
        <w:t>│   │   ├── AiProviderSelector.java       # 提供商选择器</w:t>
      </w:r>
    </w:p>
    <w:p w14:paraId="420F34BD">
      <w:pPr>
        <w:ind w:left="850"/>
      </w:pPr>
      <w:r>
        <w:t>│   │   ├── SmartValuationService.java    # 商品智能估值</w:t>
      </w:r>
    </w:p>
    <w:p w14:paraId="6407C70F">
      <w:pPr>
        <w:ind w:left="850"/>
      </w:pPr>
      <w:r>
        <w:t>│   │   ├── ImageRecognitionService.java  # 图像识别</w:t>
      </w:r>
    </w:p>
    <w:p w14:paraId="7396F4C5">
      <w:pPr>
        <w:ind w:left="850"/>
      </w:pPr>
      <w:r>
        <w:t>│   │   ├── PricePredictionService.java   # 价格预测</w:t>
      </w:r>
    </w:p>
    <w:p w14:paraId="5B640512">
      <w:pPr>
        <w:ind w:left="850"/>
      </w:pPr>
      <w:r>
        <w:t>│   │   ├── FraudDetectionService.java    # 欺诈检测</w:t>
      </w:r>
    </w:p>
    <w:p w14:paraId="5D1B7E15">
      <w:pPr>
        <w:ind w:left="850"/>
      </w:pPr>
      <w:r>
        <w:t>│   │   ├── ProductSearchService.java     # ES商品搜索</w:t>
      </w:r>
    </w:p>
    <w:p w14:paraId="04FBC0BA">
      <w:pPr>
        <w:ind w:left="850"/>
      </w:pPr>
      <w:r>
        <w:t>│   │   ├── PaymentService.java           # 支付服务</w:t>
      </w:r>
    </w:p>
    <w:p w14:paraId="62595FE4">
      <w:pPr>
        <w:ind w:left="850"/>
      </w:pPr>
      <w:r>
        <w:t>│   │   ├── MessageProducer.java          # 消息生产者</w:t>
      </w:r>
    </w:p>
    <w:p w14:paraId="163B1D82">
      <w:pPr>
        <w:ind w:left="850"/>
      </w:pPr>
      <w:r>
        <w:t>│   │   └── OrderMessageConsumer.java     # 消息消费者</w:t>
      </w:r>
    </w:p>
    <w:p w14:paraId="25B825BC">
      <w:pPr>
        <w:ind w:left="850"/>
      </w:pPr>
      <w:r>
        <w:t>│   ├── service/impl/                     # AI服务实现 (7个)</w:t>
      </w:r>
    </w:p>
    <w:p w14:paraId="60985F0F">
      <w:pPr>
        <w:ind w:left="850"/>
      </w:pPr>
      <w:r>
        <w:t>│   │   ├── TongyiAiProvider.java         # 通义千问集成</w:t>
      </w:r>
    </w:p>
    <w:p w14:paraId="6C9A0785">
      <w:pPr>
        <w:ind w:left="850"/>
      </w:pPr>
      <w:r>
        <w:t>│   │   ├── WenxinAiProvider.java         # 文心一言集成</w:t>
      </w:r>
    </w:p>
    <w:p w14:paraId="36CB6D31">
      <w:pPr>
        <w:ind w:left="850"/>
      </w:pPr>
      <w:r>
        <w:t>│   │   ├── SmartValuationServiceImpl.java</w:t>
      </w:r>
    </w:p>
    <w:p w14:paraId="2225CAA4">
      <w:pPr>
        <w:ind w:left="850"/>
      </w:pPr>
      <w:r>
        <w:t>│   │   ├── ImageRecognitionServiceImpl.java</w:t>
      </w:r>
    </w:p>
    <w:p w14:paraId="766BA65D">
      <w:pPr>
        <w:ind w:left="850"/>
      </w:pPr>
      <w:r>
        <w:t>│   │   ├── PricePredictionServiceImpl.java</w:t>
      </w:r>
    </w:p>
    <w:p w14:paraId="38F7ABEB">
      <w:pPr>
        <w:ind w:left="850"/>
      </w:pPr>
      <w:r>
        <w:t>│   │   ├── FraudDetectionServiceImpl.java</w:t>
      </w:r>
    </w:p>
    <w:p w14:paraId="6CD10F1F">
      <w:pPr>
        <w:ind w:left="850"/>
      </w:pPr>
      <w:r>
        <w:t>│   │   ├── DemoPaymentService.java</w:t>
      </w:r>
    </w:p>
    <w:p w14:paraId="3BEEC11C">
      <w:pPr>
        <w:ind w:left="850"/>
      </w:pPr>
      <w:r>
        <w:t>│   │   ├── ProductSearchServiceImpl.java      # ES实现</w:t>
      </w:r>
    </w:p>
    <w:p w14:paraId="787F81CA">
      <w:pPr>
        <w:ind w:left="850"/>
      </w:pPr>
      <w:r>
        <w:t>│   │   └── ProductSearchFallbackServiceImpl.java # MySQL回退</w:t>
      </w:r>
    </w:p>
    <w:p w14:paraId="7BBDDBCB">
      <w:pPr>
        <w:ind w:left="850"/>
      </w:pPr>
      <w:r>
        <w:t>│   ├── controller/                       # AI控制器 (4个)</w:t>
      </w:r>
    </w:p>
    <w:p w14:paraId="7E036D48">
      <w:pPr>
        <w:ind w:left="850"/>
      </w:pPr>
      <w:r>
        <w:t>│   │   ├── AiValuationController.java    # /api/ai/valuation</w:t>
      </w:r>
    </w:p>
    <w:p w14:paraId="6A96A0CF">
      <w:pPr>
        <w:ind w:left="850"/>
      </w:pPr>
      <w:r>
        <w:t>│   │   ├── AiImageRecognitionController.java # /api/ai/image</w:t>
      </w:r>
    </w:p>
    <w:p w14:paraId="5DBA4083">
      <w:pPr>
        <w:ind w:left="850"/>
      </w:pPr>
      <w:r>
        <w:t>│   │   ├── AiPricePredictionController.java  # /api/ai/price</w:t>
      </w:r>
    </w:p>
    <w:p w14:paraId="31E50D68">
      <w:pPr>
        <w:ind w:left="850"/>
      </w:pPr>
      <w:r>
        <w:t>│   │   └── AiFraudDetectionController.java   # /api/admin/fraud</w:t>
      </w:r>
    </w:p>
    <w:p w14:paraId="480C25AC">
      <w:pPr>
        <w:ind w:left="850"/>
      </w:pPr>
      <w:r>
        <w:t>│   ├── mapper/                           # AI数据访问 (3个)</w:t>
      </w:r>
    </w:p>
    <w:p w14:paraId="3F0A321D">
      <w:pPr>
        <w:ind w:left="850"/>
      </w:pPr>
      <w:r>
        <w:t>│   │   ├── FraudAlertMapper.java</w:t>
      </w:r>
    </w:p>
    <w:p w14:paraId="269BB506">
      <w:pPr>
        <w:ind w:left="850"/>
      </w:pPr>
      <w:r>
        <w:t>│   │   ├── PriceHistoryMapper.java</w:t>
      </w:r>
    </w:p>
    <w:p w14:paraId="4BDB5B76">
      <w:pPr>
        <w:ind w:left="850"/>
      </w:pPr>
      <w:r>
        <w:t>│   │   └── ProductSearchRepository.java  # ES Repository</w:t>
      </w:r>
    </w:p>
    <w:p w14:paraId="76D2CF0D">
      <w:pPr>
        <w:ind w:left="850"/>
      </w:pPr>
      <w:r>
        <w:t>│   └── pojo/                             # AI实体 (8个)</w:t>
      </w:r>
    </w:p>
    <w:p w14:paraId="3F42278D">
      <w:pPr>
        <w:ind w:left="850"/>
      </w:pPr>
      <w:r>
        <w:t>│       ├── ValuationReport.java</w:t>
      </w:r>
    </w:p>
    <w:p w14:paraId="0069CFA7">
      <w:pPr>
        <w:ind w:left="850"/>
      </w:pPr>
      <w:r>
        <w:t>│       ├── ImageRecognitionResult.java</w:t>
      </w:r>
    </w:p>
    <w:p w14:paraId="38368753">
      <w:pPr>
        <w:ind w:left="850"/>
      </w:pPr>
      <w:r>
        <w:t>│       ├── PricePredictionResult.java</w:t>
      </w:r>
    </w:p>
    <w:p w14:paraId="0C731B20">
      <w:pPr>
        <w:ind w:left="850"/>
      </w:pPr>
      <w:r>
        <w:t>│       ├── PriceHistory.java</w:t>
      </w:r>
    </w:p>
    <w:p w14:paraId="0DEC3E68">
      <w:pPr>
        <w:ind w:left="850"/>
      </w:pPr>
      <w:r>
        <w:t>│       ├── FraudAlert.java</w:t>
      </w:r>
    </w:p>
    <w:p w14:paraId="27CAAE9F">
      <w:pPr>
        <w:ind w:left="850"/>
      </w:pPr>
      <w:r>
        <w:t>│       ├── ProductDocument.java</w:t>
      </w:r>
    </w:p>
    <w:p w14:paraId="5C010DF3">
      <w:pPr>
        <w:ind w:left="850"/>
      </w:pPr>
      <w:r>
        <w:t>│       ├── AiValuationRequest.java</w:t>
      </w:r>
    </w:p>
    <w:p w14:paraId="69681126">
      <w:pPr>
        <w:ind w:left="850"/>
      </w:pPr>
      <w:r>
        <w:t>│       └── PaymentResult.java</w:t>
      </w:r>
    </w:p>
    <w:p w14:paraId="1E71D041">
      <w:pPr>
        <w:ind w:left="850"/>
      </w:pPr>
      <w:r>
        <w:t>├── util/                                 # 工具类 (6个)</w:t>
      </w:r>
    </w:p>
    <w:p w14:paraId="119B1D33">
      <w:pPr>
        <w:ind w:left="850"/>
      </w:pPr>
      <w:r>
        <w:t>│   ├── JwtUtil.java                      # JWT生成与验证</w:t>
      </w:r>
    </w:p>
    <w:p w14:paraId="656CA3EB">
      <w:pPr>
        <w:ind w:left="850"/>
      </w:pPr>
      <w:r>
        <w:t>│   ├── JwtFilter.java                    # JWT请求过滤器</w:t>
      </w:r>
    </w:p>
    <w:p w14:paraId="46E58861">
      <w:pPr>
        <w:ind w:left="850"/>
      </w:pPr>
      <w:r>
        <w:t>│   ├── PasswordUtil.java                 # BCrypt密码工具</w:t>
      </w:r>
    </w:p>
    <w:p w14:paraId="439719B1">
      <w:pPr>
        <w:ind w:left="850"/>
      </w:pPr>
      <w:r>
        <w:t>│   ├── CaptchaUtil.java                  # 图形验证码生成</w:t>
      </w:r>
    </w:p>
    <w:p w14:paraId="48848B1D">
      <w:pPr>
        <w:ind w:left="850"/>
      </w:pPr>
      <w:r>
        <w:t>│   ├── EncodingFilter.java               # UTF-8编码过滤器</w:t>
      </w:r>
    </w:p>
    <w:p w14:paraId="3F6ABF00">
      <w:pPr>
        <w:ind w:left="850"/>
      </w:pPr>
      <w:r>
        <w:t>│   └── RoleInterceptor.java              # 角色权限拦截器</w:t>
      </w:r>
    </w:p>
    <w:p w14:paraId="0E0612E2">
      <w:pPr>
        <w:ind w:left="850"/>
      </w:pPr>
      <w:r>
        <w:t>└── exception/                            # 异常处理</w:t>
      </w:r>
    </w:p>
    <w:p w14:paraId="022751B7">
      <w:pPr>
        <w:ind w:left="850"/>
      </w:pPr>
      <w:r>
        <w:t xml:space="preserve">    └── GlobalExceptionHandler.java       # 全局异常捕获</w:t>
      </w:r>
    </w:p>
    <w:p w14:paraId="74D95D55">
      <w:pPr>
        <w:ind w:left="850"/>
      </w:pPr>
    </w:p>
    <w:p w14:paraId="580CBF6F">
      <w:pPr>
        <w:ind w:left="850"/>
      </w:pPr>
      <w:r>
        <w:t>4.1.3 请求处理流程</w:t>
      </w:r>
    </w:p>
    <w:p w14:paraId="74D82668">
      <w:pPr>
        <w:ind w:left="850"/>
      </w:pPr>
      <w:r>
        <w:t>客户端请求</w:t>
      </w:r>
    </w:p>
    <w:p w14:paraId="10172B5B">
      <w:pPr>
        <w:ind w:left="850"/>
      </w:pPr>
      <w:r>
        <w:t xml:space="preserve">    │</w:t>
      </w:r>
    </w:p>
    <w:p w14:paraId="3C24E5B4">
      <w:pPr>
        <w:ind w:left="850"/>
      </w:pPr>
      <w:r>
        <w:t xml:space="preserve">    ▼</w:t>
      </w:r>
    </w:p>
    <w:p w14:paraId="51982939">
      <w:pPr>
        <w:ind w:left="850"/>
      </w:pPr>
      <w:r>
        <w:t>EncodingFilter (UTF-8编码设置)</w:t>
      </w:r>
    </w:p>
    <w:p w14:paraId="5883B8DA">
      <w:pPr>
        <w:ind w:left="850"/>
      </w:pPr>
      <w:r>
        <w:t xml:space="preserve">    │</w:t>
      </w:r>
    </w:p>
    <w:p w14:paraId="09A94B1E">
      <w:pPr>
        <w:ind w:left="850"/>
      </w:pPr>
      <w:r>
        <w:t xml:space="preserve">    ▼</w:t>
      </w:r>
    </w:p>
    <w:p w14:paraId="50CB6306">
      <w:pPr>
        <w:ind w:left="850"/>
      </w:pPr>
      <w:r>
        <w:t>JwtFilter (Token验证，恢复Session)</w:t>
      </w:r>
    </w:p>
    <w:p w14:paraId="2B4F9C8B">
      <w:pPr>
        <w:ind w:left="850"/>
      </w:pPr>
      <w:r>
        <w:t xml:space="preserve">    │</w:t>
      </w:r>
    </w:p>
    <w:p w14:paraId="1C07363F">
      <w:pPr>
        <w:ind w:left="850"/>
      </w:pPr>
      <w:r>
        <w:t xml:space="preserve">    ▼</w:t>
      </w:r>
    </w:p>
    <w:p w14:paraId="1438E989">
      <w:pPr>
        <w:ind w:left="850"/>
      </w:pPr>
      <w:r>
        <w:t>RoleInterceptor (角色权限校验: /admin/* 需ADMIN, /merchant/* 需MERCHANT+)</w:t>
      </w:r>
    </w:p>
    <w:p w14:paraId="34657777">
      <w:pPr>
        <w:ind w:left="850"/>
      </w:pPr>
      <w:r>
        <w:t xml:space="preserve">    │</w:t>
      </w:r>
    </w:p>
    <w:p w14:paraId="684983B2">
      <w:pPr>
        <w:ind w:left="850"/>
      </w:pPr>
      <w:r>
        <w:t xml:space="preserve">    ▼</w:t>
      </w:r>
    </w:p>
    <w:p w14:paraId="315C1D24">
      <w:pPr>
        <w:ind w:left="850"/>
      </w:pPr>
      <w:r>
        <w:t>Controller (参数绑定、输入校验)</w:t>
      </w:r>
    </w:p>
    <w:p w14:paraId="69B9F11D">
      <w:pPr>
        <w:ind w:left="850"/>
      </w:pPr>
      <w:r>
        <w:t xml:space="preserve">    │</w:t>
      </w:r>
    </w:p>
    <w:p w14:paraId="02281547">
      <w:pPr>
        <w:ind w:left="850"/>
      </w:pPr>
      <w:r>
        <w:t xml:space="preserve">    ▼</w:t>
      </w:r>
    </w:p>
    <w:p w14:paraId="080C3B3F">
      <w:pPr>
        <w:ind w:left="850"/>
      </w:pPr>
      <w:r>
        <w:t>Service (业务逻辑、@Transactional事务、@Cacheable缓存)</w:t>
      </w:r>
    </w:p>
    <w:p w14:paraId="6A5666A6">
      <w:pPr>
        <w:ind w:left="850"/>
      </w:pPr>
      <w:r>
        <w:t xml:space="preserve">    │</w:t>
      </w:r>
    </w:p>
    <w:p w14:paraId="3EBA24CA">
      <w:pPr>
        <w:ind w:left="850"/>
      </w:pPr>
      <w:r>
        <w:t xml:space="preserve">    ▼</w:t>
      </w:r>
    </w:p>
    <w:p w14:paraId="24F9E7BE">
      <w:pPr>
        <w:ind w:left="850"/>
      </w:pPr>
      <w:r>
        <w:t>Mapper / Repository (SQL执行或ES查询)</w:t>
      </w:r>
    </w:p>
    <w:p w14:paraId="283E5B2A">
      <w:pPr>
        <w:ind w:left="850"/>
      </w:pPr>
      <w:r>
        <w:t xml:space="preserve">    │</w:t>
      </w:r>
    </w:p>
    <w:p w14:paraId="5A4725C8">
      <w:pPr>
        <w:ind w:left="850"/>
      </w:pPr>
      <w:r>
        <w:t xml:space="preserve">    ▼</w:t>
      </w:r>
    </w:p>
    <w:p w14:paraId="01E51898">
      <w:pPr>
        <w:ind w:left="850"/>
      </w:pPr>
      <w:r>
        <w:t>MySQL / Redis / Elasticsearch</w:t>
      </w:r>
    </w:p>
    <w:p w14:paraId="549B2F02">
      <w:pPr>
        <w:ind w:left="850"/>
      </w:pPr>
      <w:r>
        <w:t xml:space="preserve">    │</w:t>
      </w:r>
    </w:p>
    <w:p w14:paraId="35A91BA7">
      <w:pPr>
        <w:ind w:left="850"/>
      </w:pPr>
      <w:r>
        <w:t xml:space="preserve">    ▼</w:t>
      </w:r>
    </w:p>
    <w:p w14:paraId="717678C9">
      <w:pPr>
        <w:ind w:left="850"/>
      </w:pPr>
      <w:r>
        <w:t>Result&lt;T&gt; 统一JSON响应 {success, message, data}</w:t>
      </w:r>
    </w:p>
    <w:p w14:paraId="1D52DA50">
      <w:pPr>
        <w:ind w:left="850"/>
      </w:pPr>
    </w:p>
    <w:p w14:paraId="346F525B">
      <w:pPr>
        <w:ind w:left="850"/>
      </w:pPr>
      <w:r>
        <w:t>4.2 模块设计</w:t>
      </w:r>
    </w:p>
    <w:p w14:paraId="43394646">
      <w:pPr>
        <w:ind w:left="850"/>
      </w:pPr>
      <w:r>
        <w:t>4.2.1 核心业务模块</w:t>
      </w:r>
    </w:p>
    <w:p w14:paraId="0AD5D338">
      <w:pPr>
        <w:ind w:left="850"/>
      </w:pPr>
      <w:r>
        <w:t>线上购物与交易系统</w:t>
      </w:r>
    </w:p>
    <w:p w14:paraId="17E2F8A7">
      <w:pPr>
        <w:ind w:left="850"/>
      </w:pPr>
      <w:r>
        <w:t>├── 用户认证模块</w:t>
      </w:r>
    </w:p>
    <w:p w14:paraId="508C1C76">
      <w:pPr>
        <w:ind w:left="850"/>
      </w:pPr>
      <w:r>
        <w:t>│   ├── 注册（验证码 + 表单校验）</w:t>
      </w:r>
    </w:p>
    <w:p w14:paraId="21BB6842">
      <w:pPr>
        <w:ind w:left="850"/>
      </w:pPr>
      <w:r>
        <w:t>│   ├── 登录（Session + JWT双Token）</w:t>
      </w:r>
    </w:p>
    <w:p w14:paraId="4C3F9EC6">
      <w:pPr>
        <w:ind w:left="850"/>
      </w:pPr>
      <w:r>
        <w:t>│   ├── 个人中心（信息查看/修改）</w:t>
      </w:r>
    </w:p>
    <w:p w14:paraId="46C7DD6A">
      <w:pPr>
        <w:ind w:left="850"/>
      </w:pPr>
      <w:r>
        <w:t>│   └── 管理员用户管理（CRUD + 角色变更）</w:t>
      </w:r>
    </w:p>
    <w:p w14:paraId="0922655F">
      <w:pPr>
        <w:ind w:left="850"/>
      </w:pPr>
      <w:r>
        <w:t>├── 商品管理模块</w:t>
      </w:r>
    </w:p>
    <w:p w14:paraId="759DD606">
      <w:pPr>
        <w:ind w:left="850"/>
      </w:pPr>
      <w:r>
        <w:t>│   ├── 商品展示（分页 + 分类 + 搜索）</w:t>
      </w:r>
    </w:p>
    <w:p w14:paraId="259ED2DB">
      <w:pPr>
        <w:ind w:left="850"/>
      </w:pPr>
      <w:r>
        <w:t>│   ├── 智能搜索（ES + MySQL双引擎）</w:t>
      </w:r>
    </w:p>
    <w:p w14:paraId="4287319B">
      <w:pPr>
        <w:ind w:left="850"/>
      </w:pPr>
      <w:r>
        <w:t>│   ├── 商家商品管理（发布/编辑/下架）</w:t>
      </w:r>
    </w:p>
    <w:p w14:paraId="385A91BB">
      <w:pPr>
        <w:ind w:left="850"/>
      </w:pPr>
      <w:r>
        <w:t>│   └── 分类管理（树形结构）</w:t>
      </w:r>
    </w:p>
    <w:p w14:paraId="6C75098B">
      <w:pPr>
        <w:ind w:left="850"/>
      </w:pPr>
      <w:r>
        <w:t>├── 购物车模块</w:t>
      </w:r>
    </w:p>
    <w:p w14:paraId="149E61F8">
      <w:pPr>
        <w:ind w:left="850"/>
      </w:pPr>
      <w:r>
        <w:t>│   ├── 添加商品（同商品合并）</w:t>
      </w:r>
    </w:p>
    <w:p w14:paraId="66A3760F">
      <w:pPr>
        <w:ind w:left="850"/>
      </w:pPr>
      <w:r>
        <w:t>│   ├── 修改数量/选中状态</w:t>
      </w:r>
    </w:p>
    <w:p w14:paraId="30122B29">
      <w:pPr>
        <w:ind w:left="850"/>
      </w:pPr>
      <w:r>
        <w:t>│   └── 删除/清空</w:t>
      </w:r>
    </w:p>
    <w:p w14:paraId="5C6C18C3">
      <w:pPr>
        <w:ind w:left="850"/>
      </w:pPr>
      <w:r>
        <w:t>├── 订单模块</w:t>
      </w:r>
    </w:p>
    <w:p w14:paraId="17987A95">
      <w:pPr>
        <w:ind w:left="850"/>
      </w:pPr>
      <w:r>
        <w:t>│   ├── 订单创建（库存校验 + 订单号生成）</w:t>
      </w:r>
    </w:p>
    <w:p w14:paraId="53C67094">
      <w:pPr>
        <w:ind w:left="850"/>
      </w:pPr>
      <w:r>
        <w:t>│   ├── 支付处理（模拟支付宝/微信）</w:t>
      </w:r>
    </w:p>
    <w:p w14:paraId="37F65CE1">
      <w:pPr>
        <w:ind w:left="850"/>
      </w:pPr>
      <w:r>
        <w:t>│   ├── 订单状态流转（7种状态）</w:t>
      </w:r>
    </w:p>
    <w:p w14:paraId="55FFDDE1">
      <w:pPr>
        <w:ind w:left="850"/>
      </w:pPr>
      <w:r>
        <w:t>│   ├── 物流跟踪（发货/收货确认）</w:t>
      </w:r>
    </w:p>
    <w:p w14:paraId="34E0F772">
      <w:pPr>
        <w:ind w:left="850"/>
      </w:pPr>
      <w:r>
        <w:t>│   └── 退款处理</w:t>
      </w:r>
    </w:p>
    <w:p w14:paraId="6FF4998F">
      <w:pPr>
        <w:ind w:left="850"/>
      </w:pPr>
      <w:r>
        <w:t>├── 以物易物模块</w:t>
      </w:r>
    </w:p>
    <w:p w14:paraId="06600C01">
      <w:pPr>
        <w:ind w:left="850"/>
      </w:pPr>
      <w:r>
        <w:t>│   ├── 交换市场浏览</w:t>
      </w:r>
    </w:p>
    <w:p w14:paraId="5D633925">
      <w:pPr>
        <w:ind w:left="850"/>
      </w:pPr>
      <w:r>
        <w:t>│   ├── 发起交换请求</w:t>
      </w:r>
    </w:p>
    <w:p w14:paraId="13DE3DE6">
      <w:pPr>
        <w:ind w:left="850"/>
      </w:pPr>
      <w:r>
        <w:t>│   ├── 交换确认/拒绝</w:t>
      </w:r>
    </w:p>
    <w:p w14:paraId="7717E1BE">
      <w:pPr>
        <w:ind w:left="850"/>
      </w:pPr>
      <w:r>
        <w:t>│   ├── 差价计算与支付</w:t>
      </w:r>
    </w:p>
    <w:p w14:paraId="28D3FC22">
      <w:pPr>
        <w:ind w:left="850"/>
      </w:pPr>
      <w:r>
        <w:t>│   └── AI智能估值</w:t>
      </w:r>
    </w:p>
    <w:p w14:paraId="60BFC210">
      <w:pPr>
        <w:ind w:left="850"/>
      </w:pPr>
      <w:r>
        <w:t>├── AI智能服务模块</w:t>
      </w:r>
    </w:p>
    <w:p w14:paraId="40884C4F">
      <w:pPr>
        <w:ind w:left="850"/>
      </w:pPr>
      <w:r>
        <w:t>│   ├── 商品估值（LLM + 统计回退）</w:t>
      </w:r>
    </w:p>
    <w:p w14:paraId="088FE68C">
      <w:pPr>
        <w:ind w:left="850"/>
      </w:pPr>
      <w:r>
        <w:t>│   ├── 图像识别（视觉AI）</w:t>
      </w:r>
    </w:p>
    <w:p w14:paraId="08BB0C08">
      <w:pPr>
        <w:ind w:left="850"/>
      </w:pPr>
      <w:r>
        <w:t>│   ├── 价格预测（线性回归 + SMA）</w:t>
      </w:r>
    </w:p>
    <w:p w14:paraId="137387C5">
      <w:pPr>
        <w:ind w:left="850"/>
      </w:pPr>
      <w:r>
        <w:t>│   └── 欺诈检测（规则引擎）</w:t>
      </w:r>
    </w:p>
    <w:p w14:paraId="54E9D9FF">
      <w:pPr>
        <w:ind w:left="850"/>
      </w:pPr>
      <w:r>
        <w:t>├── 推荐系统模块</w:t>
      </w:r>
    </w:p>
    <w:p w14:paraId="597DA0A5">
      <w:pPr>
        <w:ind w:left="850"/>
      </w:pPr>
      <w:r>
        <w:t>│   ├── 个性化推荐（品类偏好）</w:t>
      </w:r>
    </w:p>
    <w:p w14:paraId="3AF88661">
      <w:pPr>
        <w:ind w:left="850"/>
      </w:pPr>
      <w:r>
        <w:t>│   ├── 协同过滤（Also Bought）</w:t>
      </w:r>
    </w:p>
    <w:p w14:paraId="0C629CCA">
      <w:pPr>
        <w:ind w:left="850"/>
      </w:pPr>
      <w:r>
        <w:t>│   ├── 内容推荐（相似商品）</w:t>
      </w:r>
    </w:p>
    <w:p w14:paraId="216BE00C">
      <w:pPr>
        <w:ind w:left="850"/>
      </w:pPr>
      <w:r>
        <w:t>│   └── 热度排行（热门/新品/抢购）</w:t>
      </w:r>
    </w:p>
    <w:p w14:paraId="54D22413">
      <w:pPr>
        <w:ind w:left="850"/>
      </w:pPr>
      <w:r>
        <w:t>└── 辅助功能模块</w:t>
      </w:r>
    </w:p>
    <w:p w14:paraId="63B05F9E">
      <w:pPr>
        <w:ind w:left="850"/>
      </w:pPr>
      <w:r>
        <w:t xml:space="preserve">    ├── 收货地址管理</w:t>
      </w:r>
    </w:p>
    <w:p w14:paraId="0A8CAE95">
      <w:pPr>
        <w:ind w:left="850"/>
      </w:pPr>
      <w:r>
        <w:t xml:space="preserve">    ├── 商品收藏</w:t>
      </w:r>
    </w:p>
    <w:p w14:paraId="0829DD4C">
      <w:pPr>
        <w:ind w:left="850"/>
      </w:pPr>
      <w:r>
        <w:t xml:space="preserve">    ├── 商品评价（评分 + 图文）</w:t>
      </w:r>
    </w:p>
    <w:p w14:paraId="07ADEACB">
      <w:pPr>
        <w:ind w:left="850"/>
      </w:pPr>
      <w:r>
        <w:t xml:space="preserve">    ├── 优惠券系统</w:t>
      </w:r>
    </w:p>
    <w:p w14:paraId="1B4E641D">
      <w:pPr>
        <w:ind w:left="850"/>
      </w:pPr>
      <w:r>
        <w:t xml:space="preserve">    ├── 通知系统</w:t>
      </w:r>
    </w:p>
    <w:p w14:paraId="7E22CD49">
      <w:pPr>
        <w:ind w:left="850"/>
      </w:pPr>
      <w:r>
        <w:t xml:space="preserve">    ├── Banner管理</w:t>
      </w:r>
    </w:p>
    <w:p w14:paraId="1D8E8E78">
      <w:pPr>
        <w:ind w:left="850"/>
      </w:pPr>
      <w:r>
        <w:t xml:space="preserve">    └── 搜索历史</w:t>
      </w:r>
    </w:p>
    <w:p w14:paraId="35D6D6BF">
      <w:pPr>
        <w:ind w:left="850"/>
      </w:pPr>
    </w:p>
    <w:p w14:paraId="009D5A9D">
      <w:pPr>
        <w:ind w:left="850"/>
      </w:pPr>
      <w:r>
        <w:t>4.2.2 AI服务模块详细设计</w:t>
      </w:r>
    </w:p>
    <w:p w14:paraId="7672C63F">
      <w:pPr>
        <w:ind w:left="850"/>
      </w:pPr>
      <w:r>
        <w:t>┌─────────────────────────────────────────────┐</w:t>
      </w:r>
    </w:p>
    <w:p w14:paraId="7740B0F5">
      <w:pPr>
        <w:ind w:left="850"/>
      </w:pPr>
      <w:r>
        <w:t>│              AI Provider Layer               │</w:t>
      </w:r>
    </w:p>
    <w:p w14:paraId="1FF282A3">
      <w:pPr>
        <w:ind w:left="850"/>
      </w:pPr>
      <w:r>
        <w:t>│  ┌─────────────────┐ ┌─────────────────┐    │</w:t>
      </w:r>
    </w:p>
    <w:p w14:paraId="0A714154">
      <w:pPr>
        <w:ind w:left="850"/>
      </w:pPr>
      <w:r>
        <w:t>│  │ TongyiAiProvider │ │ WenxinAiProvider │    │</w:t>
      </w:r>
    </w:p>
    <w:p w14:paraId="4AC7FB2A">
      <w:pPr>
        <w:ind w:left="850"/>
      </w:pPr>
      <w:r>
        <w:t>│  │  (通义千问API)    │ │  (文心一言API)    │    │</w:t>
      </w:r>
    </w:p>
    <w:p w14:paraId="72E04023">
      <w:pPr>
        <w:ind w:left="850"/>
      </w:pPr>
      <w:r>
        <w:t>│  └────────┬────────┘ └────────┬────────┘    │</w:t>
      </w:r>
    </w:p>
    <w:p w14:paraId="2166A42D">
      <w:pPr>
        <w:ind w:left="850"/>
      </w:pPr>
      <w:r>
        <w:t>│           └──────────┬────────┘              │</w:t>
      </w:r>
    </w:p>
    <w:p w14:paraId="405BD1C7">
      <w:pPr>
        <w:ind w:left="850"/>
      </w:pPr>
      <w:r>
        <w:t>│           ┌──────────▼──────────┐            │</w:t>
      </w:r>
    </w:p>
    <w:p w14:paraId="121F2BF2">
      <w:pPr>
        <w:ind w:left="850"/>
      </w:pPr>
      <w:r>
        <w:t>│           │  AiProviderSelector │            │</w:t>
      </w:r>
    </w:p>
    <w:p w14:paraId="70119505">
      <w:pPr>
        <w:ind w:left="850"/>
      </w:pPr>
      <w:r>
        <w:t>│           │   (自动选择提供商)    │            │</w:t>
      </w:r>
    </w:p>
    <w:p w14:paraId="30046AE8">
      <w:pPr>
        <w:ind w:left="850"/>
      </w:pPr>
      <w:r>
        <w:t>│           └──────────┬──────────┘            │</w:t>
      </w:r>
    </w:p>
    <w:p w14:paraId="2A55368D">
      <w:pPr>
        <w:ind w:left="850"/>
      </w:pPr>
      <w:r>
        <w:t>└──────────────────────┼───────────────────────┘</w:t>
      </w:r>
    </w:p>
    <w:p w14:paraId="05D9A1CA">
      <w:pPr>
        <w:ind w:left="850"/>
      </w:pPr>
      <w:r>
        <w:t xml:space="preserve">                       │</w:t>
      </w:r>
    </w:p>
    <w:p w14:paraId="5794BD5D">
      <w:pPr>
        <w:ind w:left="850"/>
      </w:pPr>
      <w:r>
        <w:t xml:space="preserve">     ┌─────────────────┼─────────────────┐</w:t>
      </w:r>
    </w:p>
    <w:p w14:paraId="05E18883">
      <w:pPr>
        <w:ind w:left="850"/>
      </w:pPr>
      <w:r>
        <w:t xml:space="preserve">     │                 │                 │</w:t>
      </w:r>
    </w:p>
    <w:p w14:paraId="26589B66">
      <w:pPr>
        <w:ind w:left="850"/>
      </w:pPr>
      <w:r>
        <w:t>┌────▼─────┐ ┌─────────▼──────┐ ┌───────▼──────┐</w:t>
      </w:r>
    </w:p>
    <w:p w14:paraId="19512574">
      <w:pPr>
        <w:ind w:left="850"/>
      </w:pPr>
      <w:r>
        <w:t>│ Valuation│ │ Image          │ │ Price        │</w:t>
      </w:r>
    </w:p>
    <w:p w14:paraId="34F4C3EC">
      <w:pPr>
        <w:ind w:left="850"/>
      </w:pPr>
      <w:r>
        <w:t>│ Service  │ │ Recognition    │ │ Prediction   │</w:t>
      </w:r>
    </w:p>
    <w:p w14:paraId="6D63888A">
      <w:pPr>
        <w:ind w:left="850"/>
      </w:pPr>
      <w:r>
        <w:t>│ (商品估值)│ │ Service        │ │ Service      │</w:t>
      </w:r>
    </w:p>
    <w:p w14:paraId="5FEEDE96">
      <w:pPr>
        <w:ind w:left="850"/>
      </w:pPr>
      <w:r>
        <w:t>│          │ │ (图像识别)      │ │ (价格预测)    │</w:t>
      </w:r>
    </w:p>
    <w:p w14:paraId="3BB1BC75">
      <w:pPr>
        <w:ind w:left="850"/>
      </w:pPr>
      <w:r>
        <w:t>└────┬─────┘ └─────────┬──────┘ └───────┬──────┘</w:t>
      </w:r>
    </w:p>
    <w:p w14:paraId="1512AECA">
      <w:pPr>
        <w:ind w:left="850"/>
      </w:pPr>
      <w:r>
        <w:t xml:space="preserve">     │                 │                 │</w:t>
      </w:r>
    </w:p>
    <w:p w14:paraId="523D5DC0">
      <w:pPr>
        <w:ind w:left="850"/>
      </w:pPr>
      <w:r>
        <w:t>┌────▼─────┐           │                 │</w:t>
      </w:r>
    </w:p>
    <w:p w14:paraId="54820BC7">
      <w:pPr>
        <w:ind w:left="850"/>
      </w:pPr>
      <w:r>
        <w:t>│ Fraud    │           │                 │</w:t>
      </w:r>
    </w:p>
    <w:p w14:paraId="0D3F3B39">
      <w:pPr>
        <w:ind w:left="850"/>
      </w:pPr>
      <w:r>
        <w:t>│ Detection│           │                 │</w:t>
      </w:r>
    </w:p>
    <w:p w14:paraId="2A5598D3">
      <w:pPr>
        <w:ind w:left="850"/>
      </w:pPr>
      <w:r>
        <w:t>│ Service  │           │                 │</w:t>
      </w:r>
    </w:p>
    <w:p w14:paraId="4524FD00">
      <w:pPr>
        <w:ind w:left="850"/>
      </w:pPr>
      <w:r>
        <w:t>│ (欺诈检测)│           │                 │</w:t>
      </w:r>
    </w:p>
    <w:p w14:paraId="6A7DA794">
      <w:pPr>
        <w:ind w:left="850"/>
      </w:pPr>
      <w:r>
        <w:t>└──────────┘           │                 │</w:t>
      </w:r>
    </w:p>
    <w:p w14:paraId="06B8932A">
      <w:pPr>
        <w:ind w:left="850"/>
      </w:pPr>
      <w:r>
        <w:t xml:space="preserve">                       │                 │</w:t>
      </w:r>
    </w:p>
    <w:p w14:paraId="558DAAA8">
      <w:pPr>
        <w:ind w:left="850"/>
      </w:pPr>
      <w:r>
        <w:t xml:space="preserve">         ┌─────────────▼─────────────┐   │</w:t>
      </w:r>
    </w:p>
    <w:p w14:paraId="6B8EC250">
      <w:pPr>
        <w:ind w:left="850"/>
      </w:pPr>
      <w:r>
        <w:t xml:space="preserve">         │ OkHttp3 HTTP Client       │   │</w:t>
      </w:r>
    </w:p>
    <w:p w14:paraId="4106558B">
      <w:pPr>
        <w:ind w:left="850"/>
      </w:pPr>
      <w:r>
        <w:t xml:space="preserve">         │ (API调用 + JSON解析)       │   │</w:t>
      </w:r>
    </w:p>
    <w:p w14:paraId="1972A64C">
      <w:pPr>
        <w:ind w:left="850"/>
      </w:pPr>
      <w:r>
        <w:t xml:space="preserve">         └───────────────────────────┘   │</w:t>
      </w:r>
    </w:p>
    <w:p w14:paraId="5ACD99D7">
      <w:pPr>
        <w:ind w:left="850"/>
      </w:pPr>
      <w:r>
        <w:t xml:space="preserve">                                         │</w:t>
      </w:r>
    </w:p>
    <w:p w14:paraId="3D7CFBD0">
      <w:pPr>
        <w:ind w:left="850"/>
      </w:pPr>
      <w:r>
        <w:t xml:space="preserve">         ┌───────────────────────────────▼─┐</w:t>
      </w:r>
    </w:p>
    <w:p w14:paraId="20DDA61C">
      <w:pPr>
        <w:ind w:left="850"/>
      </w:pPr>
      <w:r>
        <w:t xml:space="preserve">         │ MySQL (price_history表)         │</w:t>
      </w:r>
    </w:p>
    <w:p w14:paraId="38410C5F">
      <w:pPr>
        <w:ind w:left="850"/>
      </w:pPr>
      <w:r>
        <w:t xml:space="preserve">         │ (历史价格数据存储)                │</w:t>
      </w:r>
    </w:p>
    <w:p w14:paraId="1C3D0B46">
      <w:pPr>
        <w:ind w:left="850"/>
      </w:pPr>
      <w:r>
        <w:t xml:space="preserve">         └─────────────────────────────────┘</w:t>
      </w:r>
    </w:p>
    <w:p w14:paraId="2A1D7B42">
      <w:pPr>
        <w:ind w:left="850"/>
      </w:pPr>
    </w:p>
    <w:p w14:paraId="24604F1B">
      <w:pPr>
        <w:ind w:left="850"/>
      </w:pPr>
      <w:r>
        <w:t>AI估值流程：</w:t>
      </w:r>
    </w:p>
    <w:p w14:paraId="14319ED6">
      <w:pPr>
        <w:ind w:left="850"/>
      </w:pPr>
      <w:r>
        <w:t>1. 收集商品信息（名称、描述、品牌、成色、使用年限、配件等）</w:t>
      </w:r>
    </w:p>
    <w:p w14:paraId="746EEBE5">
      <w:pPr>
        <w:ind w:left="850"/>
      </w:pPr>
      <w:r>
        <w:t>2. 调用LLM进行智能分析，获取预估价值和市场分析</w:t>
      </w:r>
    </w:p>
    <w:p w14:paraId="3977162F">
      <w:pPr>
        <w:ind w:left="850"/>
      </w:pPr>
      <w:r>
        <w:t>3. 若LLM不可用，回退到统计模型：取同品类均价，乘以成色折旧系数</w:t>
      </w:r>
    </w:p>
    <w:p w14:paraId="5F5E1F6F">
      <w:pPr>
        <w:ind w:left="850"/>
      </w:pPr>
      <w:r>
        <w:t>4. 返回ValuationReport（预估价值、市场区间、建议）</w:t>
      </w:r>
    </w:p>
    <w:p w14:paraId="58AD0D1D">
      <w:pPr>
        <w:ind w:left="850"/>
      </w:pPr>
      <w:r>
        <w:t>欺诈检测规则：</w:t>
      </w:r>
    </w:p>
    <w:p w14:paraId="392E317E">
      <w:pPr>
        <w:ind w:left="850"/>
      </w:pPr>
      <w:r>
        <w:t>短时间大量下单：10分钟内超过5笔订单</w:t>
      </w:r>
    </w:p>
    <w:p w14:paraId="403185AF">
      <w:pPr>
        <w:ind w:left="850"/>
      </w:pPr>
      <w:r>
        <w:t>高取消率：取消订单占比超过40%</w:t>
      </w:r>
    </w:p>
    <w:p w14:paraId="604A2F56">
      <w:pPr>
        <w:ind w:left="850"/>
      </w:pPr>
      <w:r>
        <w:t>自我交换：发起者和接收者为同一用户的交换订单</w:t>
      </w:r>
    </w:p>
    <w:p w14:paraId="10FB3407">
      <w:pPr>
        <w:ind w:left="850"/>
      </w:pPr>
      <w:r>
        <w:t>价格异常：商品价格超过同品类均价的3倍</w:t>
      </w:r>
    </w:p>
    <w:p w14:paraId="1482EF43">
      <w:pPr>
        <w:ind w:left="850"/>
      </w:pPr>
      <w:r>
        <w:t>请求频率异常：单日超过10次操作请求</w:t>
      </w:r>
    </w:p>
    <w:p w14:paraId="3E10E8CB">
      <w:pPr>
        <w:ind w:left="850"/>
      </w:pPr>
      <w:r>
        <w:t>4.3 数据库设计</w:t>
      </w:r>
    </w:p>
    <w:p w14:paraId="5615FE47">
      <w:pPr>
        <w:ind w:left="850"/>
      </w:pPr>
      <w:r>
        <w:t>4.3.1 E-R图（核心实体关系）</w:t>
      </w:r>
    </w:p>
    <w:p w14:paraId="6E629790">
      <w:pPr>
        <w:ind w:left="850"/>
      </w:pPr>
      <w:r>
        <w:t>┌──────────┐    1:N    ┌──────────┐    N:1    ┌──────────┐</w:t>
      </w:r>
    </w:p>
    <w:p w14:paraId="653304A6">
      <w:pPr>
        <w:ind w:left="850"/>
      </w:pPr>
      <w:r>
        <w:t>│   User   │──────────│  Order   │──────────│  Product │</w:t>
      </w:r>
    </w:p>
    <w:p w14:paraId="0D7E79FC">
      <w:pPr>
        <w:ind w:left="850"/>
      </w:pPr>
      <w:r>
        <w:t>│ (用户)    │           │ (订单)    │           │ (商品)    │</w:t>
      </w:r>
    </w:p>
    <w:p w14:paraId="63FDA162">
      <w:pPr>
        <w:ind w:left="850"/>
      </w:pPr>
      <w:r>
        <w:t>└────┬─────┘           └────┬─────┘           └────┬─────┘</w:t>
      </w:r>
    </w:p>
    <w:p w14:paraId="371C24E2">
      <w:pPr>
        <w:ind w:left="850"/>
      </w:pPr>
      <w:r>
        <w:t xml:space="preserve">     │                      │                      │</w:t>
      </w:r>
    </w:p>
    <w:p w14:paraId="5B8A0B20">
      <w:pPr>
        <w:ind w:left="850"/>
      </w:pPr>
      <w:r>
        <w:t xml:space="preserve">     │1:N                   │1:N                   │1:N</w:t>
      </w:r>
    </w:p>
    <w:p w14:paraId="0D0DF8DB">
      <w:pPr>
        <w:ind w:left="850"/>
      </w:pPr>
      <w:r>
        <w:t xml:space="preserve">     │                      │                      │</w:t>
      </w:r>
    </w:p>
    <w:p w14:paraId="78DF56BE">
      <w:pPr>
        <w:ind w:left="850"/>
      </w:pPr>
      <w:r>
        <w:t>┌────▼─────┐           ┌────▼─────┐           ┌────▼─────┐</w:t>
      </w:r>
    </w:p>
    <w:p w14:paraId="5069DBF0">
      <w:pPr>
        <w:ind w:left="850"/>
      </w:pPr>
      <w:r>
        <w:t>│ Address  │           │OrderItem │           │ Category │</w:t>
      </w:r>
    </w:p>
    <w:p w14:paraId="4FF60E8A">
      <w:pPr>
        <w:ind w:left="850"/>
      </w:pPr>
      <w:r>
        <w:t>│ (地址)    │           │(订单明细)  │           │ (分类)    │</w:t>
      </w:r>
    </w:p>
    <w:p w14:paraId="529F5B07">
      <w:pPr>
        <w:ind w:left="850"/>
      </w:pPr>
      <w:r>
        <w:t>└──────────┘           └──────────┘           └──────────┘</w:t>
      </w:r>
    </w:p>
    <w:p w14:paraId="019B4961">
      <w:pPr>
        <w:ind w:left="850"/>
      </w:pPr>
      <w:r>
        <w:t xml:space="preserve"> </w:t>
      </w:r>
    </w:p>
    <w:p w14:paraId="2ABC24C7">
      <w:pPr>
        <w:ind w:left="850"/>
      </w:pPr>
      <w:r>
        <w:t>┌──────────┐    N:N    ┌──────────┐</w:t>
      </w:r>
    </w:p>
    <w:p w14:paraId="59EA96C6">
      <w:pPr>
        <w:ind w:left="850"/>
      </w:pPr>
      <w:r>
        <w:t>│   User   │──────────│  Product │  (Favorite 收藏)</w:t>
      </w:r>
    </w:p>
    <w:p w14:paraId="498EFCC0">
      <w:pPr>
        <w:ind w:left="850"/>
      </w:pPr>
      <w:r>
        <w:t>└──────────┘           └──────────┘</w:t>
      </w:r>
    </w:p>
    <w:p w14:paraId="2145DA4C">
      <w:pPr>
        <w:ind w:left="850"/>
      </w:pPr>
      <w:r>
        <w:t xml:space="preserve"> </w:t>
      </w:r>
    </w:p>
    <w:p w14:paraId="48118D45">
      <w:pPr>
        <w:ind w:left="850"/>
      </w:pPr>
      <w:r>
        <w:t>┌──────────┐    N:N    ┌──────────┐</w:t>
      </w:r>
    </w:p>
    <w:p w14:paraId="0762F02E">
      <w:pPr>
        <w:ind w:left="850"/>
      </w:pPr>
      <w:r>
        <w:t>│   User   │──────────│  Product │  (Cart 购物车)</w:t>
      </w:r>
    </w:p>
    <w:p w14:paraId="4A863250">
      <w:pPr>
        <w:ind w:left="850"/>
      </w:pPr>
      <w:r>
        <w:t>└──────────┘           └──────────┘</w:t>
      </w:r>
    </w:p>
    <w:p w14:paraId="54752515">
      <w:pPr>
        <w:ind w:left="850"/>
      </w:pPr>
      <w:r>
        <w:t xml:space="preserve"> </w:t>
      </w:r>
    </w:p>
    <w:p w14:paraId="04D527AE">
      <w:pPr>
        <w:ind w:left="850"/>
      </w:pPr>
      <w:r>
        <w:t>┌──────────┐   1:1(发起)  ┌──────────────┐  1:1(接收)  ┌──────────┐</w:t>
      </w:r>
    </w:p>
    <w:p w14:paraId="6E3B47C1">
      <w:pPr>
        <w:ind w:left="850"/>
      </w:pPr>
      <w:r>
        <w:t>│   User   │────────────│ ExchangeOrder │────────────│   User   │</w:t>
      </w:r>
    </w:p>
    <w:p w14:paraId="08C9AF11">
      <w:pPr>
        <w:ind w:left="850"/>
      </w:pPr>
      <w:r>
        <w:t>│ (发起者)  │             │  (交换订单)    │             │ (接收者)  │</w:t>
      </w:r>
    </w:p>
    <w:p w14:paraId="4EF64DDC">
      <w:pPr>
        <w:ind w:left="850"/>
      </w:pPr>
      <w:r>
        <w:t>└──────────┘             └──────────────┘             └──────────┘</w:t>
      </w:r>
    </w:p>
    <w:p w14:paraId="7F4CFE33">
      <w:pPr>
        <w:ind w:left="850"/>
      </w:pPr>
    </w:p>
    <w:p w14:paraId="5714D67F">
      <w:pPr>
        <w:ind w:left="850"/>
      </w:pPr>
      <w:r>
        <w:t>4.3.2 数据表设计</w:t>
      </w:r>
    </w:p>
    <w:p w14:paraId="4EFA2931">
      <w:pPr>
        <w:ind w:left="850"/>
      </w:pPr>
      <w:r>
        <w:t>1. users（用户表）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6"/>
        <w:gridCol w:w="2386"/>
        <w:gridCol w:w="2606"/>
        <w:gridCol w:w="1794"/>
      </w:tblGrid>
      <w:tr w14:paraId="2A8DE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9D9D9"/>
          </w:tcPr>
          <w:p w14:paraId="54681EA5">
            <w:pPr>
              <w:ind w:left="850"/>
            </w:pPr>
            <w:r>
              <w:t>字段名</w:t>
            </w:r>
          </w:p>
        </w:tc>
        <w:tc>
          <w:tcPr>
            <w:tcW w:w="2160" w:type="dxa"/>
            <w:shd w:val="clear" w:color="auto" w:fill="D9D9D9"/>
          </w:tcPr>
          <w:p w14:paraId="2C3AB88E">
            <w:pPr>
              <w:ind w:left="850"/>
            </w:pPr>
            <w:r>
              <w:t>类型</w:t>
            </w:r>
          </w:p>
        </w:tc>
        <w:tc>
          <w:tcPr>
            <w:tcW w:w="2160" w:type="dxa"/>
            <w:shd w:val="clear" w:color="auto" w:fill="D9D9D9"/>
          </w:tcPr>
          <w:p w14:paraId="6794B37B">
            <w:pPr>
              <w:ind w:left="850"/>
            </w:pPr>
            <w:r>
              <w:t>约束</w:t>
            </w:r>
          </w:p>
        </w:tc>
        <w:tc>
          <w:tcPr>
            <w:tcW w:w="2160" w:type="dxa"/>
            <w:shd w:val="clear" w:color="auto" w:fill="D9D9D9"/>
          </w:tcPr>
          <w:p w14:paraId="5D332048">
            <w:pPr>
              <w:ind w:left="850"/>
            </w:pPr>
            <w:r>
              <w:t>说明</w:t>
            </w:r>
          </w:p>
        </w:tc>
      </w:tr>
      <w:tr w14:paraId="6CD7E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D744CF6">
            <w:pPr>
              <w:ind w:left="850"/>
            </w:pPr>
            <w:r>
              <w:t>id</w:t>
            </w:r>
          </w:p>
        </w:tc>
        <w:tc>
          <w:tcPr>
            <w:tcW w:w="2160" w:type="dxa"/>
          </w:tcPr>
          <w:p w14:paraId="3A863DD2">
            <w:pPr>
              <w:ind w:left="850"/>
            </w:pPr>
            <w:r>
              <w:t>BIGINT</w:t>
            </w:r>
          </w:p>
        </w:tc>
        <w:tc>
          <w:tcPr>
            <w:tcW w:w="2160" w:type="dxa"/>
          </w:tcPr>
          <w:p w14:paraId="409D6CCD">
            <w:pPr>
              <w:ind w:left="850"/>
            </w:pPr>
            <w:r>
              <w:t>PK, AUTO_INCREMENT</w:t>
            </w:r>
          </w:p>
        </w:tc>
        <w:tc>
          <w:tcPr>
            <w:tcW w:w="2160" w:type="dxa"/>
          </w:tcPr>
          <w:p w14:paraId="138F70CD">
            <w:pPr>
              <w:ind w:left="850"/>
            </w:pPr>
            <w:r>
              <w:t>用户ID</w:t>
            </w:r>
          </w:p>
        </w:tc>
      </w:tr>
      <w:tr w14:paraId="77A51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E71F60A">
            <w:pPr>
              <w:ind w:left="850"/>
            </w:pPr>
            <w:r>
              <w:t>username</w:t>
            </w:r>
          </w:p>
        </w:tc>
        <w:tc>
          <w:tcPr>
            <w:tcW w:w="2160" w:type="dxa"/>
          </w:tcPr>
          <w:p w14:paraId="600FB11C">
            <w:pPr>
              <w:ind w:left="850"/>
            </w:pPr>
            <w:r>
              <w:t>VARCHAR(50)</w:t>
            </w:r>
          </w:p>
        </w:tc>
        <w:tc>
          <w:tcPr>
            <w:tcW w:w="2160" w:type="dxa"/>
          </w:tcPr>
          <w:p w14:paraId="610B22A4">
            <w:pPr>
              <w:ind w:left="850"/>
            </w:pPr>
            <w:r>
              <w:t>UNIQUE, NOT NULL</w:t>
            </w:r>
          </w:p>
        </w:tc>
        <w:tc>
          <w:tcPr>
            <w:tcW w:w="2160" w:type="dxa"/>
          </w:tcPr>
          <w:p w14:paraId="1422BB28">
            <w:pPr>
              <w:ind w:left="850"/>
            </w:pPr>
            <w:r>
              <w:t>用户名</w:t>
            </w:r>
          </w:p>
        </w:tc>
      </w:tr>
      <w:tr w14:paraId="275C6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332030C">
            <w:pPr>
              <w:ind w:left="850"/>
            </w:pPr>
            <w:r>
              <w:t>password_hash</w:t>
            </w:r>
          </w:p>
        </w:tc>
        <w:tc>
          <w:tcPr>
            <w:tcW w:w="2160" w:type="dxa"/>
          </w:tcPr>
          <w:p w14:paraId="3826F69D">
            <w:pPr>
              <w:ind w:left="850"/>
            </w:pPr>
            <w:r>
              <w:t>VARCHAR(255)</w:t>
            </w:r>
          </w:p>
        </w:tc>
        <w:tc>
          <w:tcPr>
            <w:tcW w:w="2160" w:type="dxa"/>
          </w:tcPr>
          <w:p w14:paraId="7704218F">
            <w:pPr>
              <w:ind w:left="850"/>
            </w:pPr>
            <w:r>
              <w:t>NOT NULL</w:t>
            </w:r>
          </w:p>
        </w:tc>
        <w:tc>
          <w:tcPr>
            <w:tcW w:w="2160" w:type="dxa"/>
          </w:tcPr>
          <w:p w14:paraId="4CE59CE1">
            <w:pPr>
              <w:ind w:left="850"/>
            </w:pPr>
            <w:r>
              <w:t>BCrypt加密密码</w:t>
            </w:r>
          </w:p>
        </w:tc>
      </w:tr>
      <w:tr w14:paraId="6D154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ABCC54E">
            <w:pPr>
              <w:ind w:left="850"/>
            </w:pPr>
            <w:r>
              <w:t>email</w:t>
            </w:r>
          </w:p>
        </w:tc>
        <w:tc>
          <w:tcPr>
            <w:tcW w:w="2160" w:type="dxa"/>
          </w:tcPr>
          <w:p w14:paraId="4F1E346C">
            <w:pPr>
              <w:ind w:left="850"/>
            </w:pPr>
            <w:r>
              <w:t>VARCHAR(100)</w:t>
            </w:r>
          </w:p>
        </w:tc>
        <w:tc>
          <w:tcPr>
            <w:tcW w:w="2160" w:type="dxa"/>
          </w:tcPr>
          <w:p w14:paraId="31302B1B">
            <w:pPr>
              <w:ind w:left="850"/>
            </w:pPr>
            <w:r>
              <w:t>-</w:t>
            </w:r>
          </w:p>
        </w:tc>
        <w:tc>
          <w:tcPr>
            <w:tcW w:w="2160" w:type="dxa"/>
          </w:tcPr>
          <w:p w14:paraId="1A31DC99">
            <w:pPr>
              <w:ind w:left="850"/>
            </w:pPr>
            <w:r>
              <w:t>邮箱</w:t>
            </w:r>
          </w:p>
        </w:tc>
      </w:tr>
      <w:tr w14:paraId="2ECFA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8947B1A">
            <w:pPr>
              <w:ind w:left="850"/>
            </w:pPr>
            <w:r>
              <w:t>phone</w:t>
            </w:r>
          </w:p>
        </w:tc>
        <w:tc>
          <w:tcPr>
            <w:tcW w:w="2160" w:type="dxa"/>
          </w:tcPr>
          <w:p w14:paraId="703086E5">
            <w:pPr>
              <w:ind w:left="850"/>
            </w:pPr>
            <w:r>
              <w:t>VARCHAR(20)</w:t>
            </w:r>
          </w:p>
        </w:tc>
        <w:tc>
          <w:tcPr>
            <w:tcW w:w="2160" w:type="dxa"/>
          </w:tcPr>
          <w:p w14:paraId="0C8013D2">
            <w:pPr>
              <w:ind w:left="850"/>
            </w:pPr>
            <w:r>
              <w:t>-</w:t>
            </w:r>
          </w:p>
        </w:tc>
        <w:tc>
          <w:tcPr>
            <w:tcW w:w="2160" w:type="dxa"/>
          </w:tcPr>
          <w:p w14:paraId="08D3A83F">
            <w:pPr>
              <w:ind w:left="850"/>
            </w:pPr>
            <w:r>
              <w:t>手机号</w:t>
            </w:r>
          </w:p>
        </w:tc>
      </w:tr>
      <w:tr w14:paraId="7A5F9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DCF51CA">
            <w:pPr>
              <w:ind w:left="850"/>
            </w:pPr>
            <w:r>
              <w:t>role_type</w:t>
            </w:r>
          </w:p>
        </w:tc>
        <w:tc>
          <w:tcPr>
            <w:tcW w:w="2160" w:type="dxa"/>
          </w:tcPr>
          <w:p w14:paraId="53C63F8E">
            <w:pPr>
              <w:ind w:left="850"/>
            </w:pPr>
            <w:r>
              <w:t>TINYINT</w:t>
            </w:r>
          </w:p>
        </w:tc>
        <w:tc>
          <w:tcPr>
            <w:tcW w:w="2160" w:type="dxa"/>
          </w:tcPr>
          <w:p w14:paraId="7C71B68D">
            <w:pPr>
              <w:ind w:left="850"/>
            </w:pPr>
            <w:r>
              <w:t>DEFAULT 0</w:t>
            </w:r>
          </w:p>
        </w:tc>
        <w:tc>
          <w:tcPr>
            <w:tcW w:w="2160" w:type="dxa"/>
          </w:tcPr>
          <w:p w14:paraId="345FF7DA">
            <w:pPr>
              <w:ind w:left="850"/>
            </w:pPr>
            <w:r>
              <w:t>角色：0-用户, 1-商家, 2-管理员</w:t>
            </w:r>
          </w:p>
        </w:tc>
      </w:tr>
      <w:tr w14:paraId="57102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353588C">
            <w:pPr>
              <w:ind w:left="850"/>
            </w:pPr>
            <w:r>
              <w:t>status</w:t>
            </w:r>
          </w:p>
        </w:tc>
        <w:tc>
          <w:tcPr>
            <w:tcW w:w="2160" w:type="dxa"/>
          </w:tcPr>
          <w:p w14:paraId="5BB9E4C1">
            <w:pPr>
              <w:ind w:left="850"/>
            </w:pPr>
            <w:r>
              <w:t>TINYINT</w:t>
            </w:r>
          </w:p>
        </w:tc>
        <w:tc>
          <w:tcPr>
            <w:tcW w:w="2160" w:type="dxa"/>
          </w:tcPr>
          <w:p w14:paraId="0BDE019C">
            <w:pPr>
              <w:ind w:left="850"/>
            </w:pPr>
            <w:r>
              <w:t>DEFAULT 1</w:t>
            </w:r>
          </w:p>
        </w:tc>
        <w:tc>
          <w:tcPr>
            <w:tcW w:w="2160" w:type="dxa"/>
          </w:tcPr>
          <w:p w14:paraId="0F5405CB">
            <w:pPr>
              <w:ind w:left="850"/>
            </w:pPr>
            <w:r>
              <w:t>状态：0-禁用, 1-启用</w:t>
            </w:r>
          </w:p>
        </w:tc>
      </w:tr>
      <w:tr w14:paraId="66415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526CE1F">
            <w:pPr>
              <w:ind w:left="850"/>
            </w:pPr>
            <w:r>
              <w:t>created_at</w:t>
            </w:r>
          </w:p>
        </w:tc>
        <w:tc>
          <w:tcPr>
            <w:tcW w:w="2160" w:type="dxa"/>
          </w:tcPr>
          <w:p w14:paraId="23FF5716">
            <w:pPr>
              <w:ind w:left="850"/>
            </w:pPr>
            <w:r>
              <w:t>DATETIME</w:t>
            </w:r>
          </w:p>
        </w:tc>
        <w:tc>
          <w:tcPr>
            <w:tcW w:w="2160" w:type="dxa"/>
          </w:tcPr>
          <w:p w14:paraId="6A7E8C49">
            <w:pPr>
              <w:ind w:left="850"/>
            </w:pPr>
            <w:r>
              <w:t>-</w:t>
            </w:r>
          </w:p>
        </w:tc>
        <w:tc>
          <w:tcPr>
            <w:tcW w:w="2160" w:type="dxa"/>
          </w:tcPr>
          <w:p w14:paraId="7D939D8A">
            <w:pPr>
              <w:ind w:left="850"/>
            </w:pPr>
            <w:r>
              <w:t>创建时间</w:t>
            </w:r>
          </w:p>
        </w:tc>
      </w:tr>
      <w:tr w14:paraId="3E4C0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27F6EF4">
            <w:pPr>
              <w:ind w:left="850"/>
            </w:pPr>
            <w:r>
              <w:t>updated_at</w:t>
            </w:r>
          </w:p>
        </w:tc>
        <w:tc>
          <w:tcPr>
            <w:tcW w:w="2160" w:type="dxa"/>
          </w:tcPr>
          <w:p w14:paraId="432D9C94">
            <w:pPr>
              <w:ind w:left="850"/>
            </w:pPr>
            <w:r>
              <w:t>DATETIME</w:t>
            </w:r>
          </w:p>
        </w:tc>
        <w:tc>
          <w:tcPr>
            <w:tcW w:w="2160" w:type="dxa"/>
          </w:tcPr>
          <w:p w14:paraId="7CCB6346">
            <w:pPr>
              <w:ind w:left="850"/>
            </w:pPr>
            <w:r>
              <w:t>-</w:t>
            </w:r>
          </w:p>
        </w:tc>
        <w:tc>
          <w:tcPr>
            <w:tcW w:w="2160" w:type="dxa"/>
          </w:tcPr>
          <w:p w14:paraId="3F4FA2C0">
            <w:pPr>
              <w:ind w:left="850"/>
            </w:pPr>
            <w:r>
              <w:t>更新时间</w:t>
            </w:r>
          </w:p>
        </w:tc>
      </w:tr>
    </w:tbl>
    <w:p w14:paraId="2CC68B65">
      <w:pPr>
        <w:ind w:left="850"/>
      </w:pPr>
    </w:p>
    <w:p w14:paraId="66BAF13F">
      <w:pPr>
        <w:ind w:left="850"/>
      </w:pPr>
      <w:r>
        <w:t>2. category（分类表）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6"/>
        <w:gridCol w:w="2386"/>
        <w:gridCol w:w="2606"/>
        <w:gridCol w:w="1904"/>
      </w:tblGrid>
      <w:tr w14:paraId="314DE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9D9D9"/>
          </w:tcPr>
          <w:p w14:paraId="6DC5D53A">
            <w:pPr>
              <w:ind w:left="850"/>
            </w:pPr>
            <w:r>
              <w:t>字段名</w:t>
            </w:r>
          </w:p>
        </w:tc>
        <w:tc>
          <w:tcPr>
            <w:tcW w:w="2160" w:type="dxa"/>
            <w:shd w:val="clear" w:color="auto" w:fill="D9D9D9"/>
          </w:tcPr>
          <w:p w14:paraId="04FE4376">
            <w:pPr>
              <w:ind w:left="850"/>
            </w:pPr>
            <w:r>
              <w:t>类型</w:t>
            </w:r>
          </w:p>
        </w:tc>
        <w:tc>
          <w:tcPr>
            <w:tcW w:w="2160" w:type="dxa"/>
            <w:shd w:val="clear" w:color="auto" w:fill="D9D9D9"/>
          </w:tcPr>
          <w:p w14:paraId="4E03E737">
            <w:pPr>
              <w:ind w:left="850"/>
            </w:pPr>
            <w:r>
              <w:t>约束</w:t>
            </w:r>
          </w:p>
        </w:tc>
        <w:tc>
          <w:tcPr>
            <w:tcW w:w="2160" w:type="dxa"/>
            <w:shd w:val="clear" w:color="auto" w:fill="D9D9D9"/>
          </w:tcPr>
          <w:p w14:paraId="66C2AA2F">
            <w:pPr>
              <w:ind w:left="850"/>
            </w:pPr>
            <w:r>
              <w:t>说明</w:t>
            </w:r>
          </w:p>
        </w:tc>
      </w:tr>
      <w:tr w14:paraId="634E2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2A022E1">
            <w:pPr>
              <w:ind w:left="850"/>
            </w:pPr>
            <w:r>
              <w:t>id</w:t>
            </w:r>
          </w:p>
        </w:tc>
        <w:tc>
          <w:tcPr>
            <w:tcW w:w="2160" w:type="dxa"/>
          </w:tcPr>
          <w:p w14:paraId="18A55E73">
            <w:pPr>
              <w:ind w:left="850"/>
            </w:pPr>
            <w:r>
              <w:t>INT</w:t>
            </w:r>
          </w:p>
        </w:tc>
        <w:tc>
          <w:tcPr>
            <w:tcW w:w="2160" w:type="dxa"/>
          </w:tcPr>
          <w:p w14:paraId="59F50678">
            <w:pPr>
              <w:ind w:left="850"/>
            </w:pPr>
            <w:r>
              <w:t>PK, AUTO_INCREMENT</w:t>
            </w:r>
          </w:p>
        </w:tc>
        <w:tc>
          <w:tcPr>
            <w:tcW w:w="2160" w:type="dxa"/>
          </w:tcPr>
          <w:p w14:paraId="1A9A95FA">
            <w:pPr>
              <w:ind w:left="850"/>
            </w:pPr>
            <w:r>
              <w:t>分类ID</w:t>
            </w:r>
          </w:p>
        </w:tc>
      </w:tr>
      <w:tr w14:paraId="15A14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A12009B">
            <w:pPr>
              <w:ind w:left="850"/>
            </w:pPr>
            <w:r>
              <w:t>name</w:t>
            </w:r>
          </w:p>
        </w:tc>
        <w:tc>
          <w:tcPr>
            <w:tcW w:w="2160" w:type="dxa"/>
          </w:tcPr>
          <w:p w14:paraId="5C85E478">
            <w:pPr>
              <w:ind w:left="850"/>
            </w:pPr>
            <w:r>
              <w:t>VARCHAR(100)</w:t>
            </w:r>
          </w:p>
        </w:tc>
        <w:tc>
          <w:tcPr>
            <w:tcW w:w="2160" w:type="dxa"/>
          </w:tcPr>
          <w:p w14:paraId="14B2950E">
            <w:pPr>
              <w:ind w:left="850"/>
            </w:pPr>
            <w:r>
              <w:t>NOT NULL</w:t>
            </w:r>
          </w:p>
        </w:tc>
        <w:tc>
          <w:tcPr>
            <w:tcW w:w="2160" w:type="dxa"/>
          </w:tcPr>
          <w:p w14:paraId="2012AD29">
            <w:pPr>
              <w:ind w:left="850"/>
            </w:pPr>
            <w:r>
              <w:t>分类名称</w:t>
            </w:r>
          </w:p>
        </w:tc>
      </w:tr>
      <w:tr w14:paraId="31D73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7684108">
            <w:pPr>
              <w:ind w:left="850"/>
            </w:pPr>
            <w:r>
              <w:t>description</w:t>
            </w:r>
          </w:p>
        </w:tc>
        <w:tc>
          <w:tcPr>
            <w:tcW w:w="2160" w:type="dxa"/>
          </w:tcPr>
          <w:p w14:paraId="62F53510">
            <w:pPr>
              <w:ind w:left="850"/>
            </w:pPr>
            <w:r>
              <w:t>TEXT</w:t>
            </w:r>
          </w:p>
        </w:tc>
        <w:tc>
          <w:tcPr>
            <w:tcW w:w="2160" w:type="dxa"/>
          </w:tcPr>
          <w:p w14:paraId="08B02FA1">
            <w:pPr>
              <w:ind w:left="850"/>
            </w:pPr>
            <w:r>
              <w:t>-</w:t>
            </w:r>
          </w:p>
        </w:tc>
        <w:tc>
          <w:tcPr>
            <w:tcW w:w="2160" w:type="dxa"/>
          </w:tcPr>
          <w:p w14:paraId="08A100A3">
            <w:pPr>
              <w:ind w:left="850"/>
            </w:pPr>
            <w:r>
              <w:t>分类描述</w:t>
            </w:r>
          </w:p>
        </w:tc>
      </w:tr>
      <w:tr w14:paraId="1F8E6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B35C9BA">
            <w:pPr>
              <w:ind w:left="850"/>
            </w:pPr>
            <w:r>
              <w:t>parent_id</w:t>
            </w:r>
          </w:p>
        </w:tc>
        <w:tc>
          <w:tcPr>
            <w:tcW w:w="2160" w:type="dxa"/>
          </w:tcPr>
          <w:p w14:paraId="68E1B228">
            <w:pPr>
              <w:ind w:left="850"/>
            </w:pPr>
            <w:r>
              <w:t>INT</w:t>
            </w:r>
          </w:p>
        </w:tc>
        <w:tc>
          <w:tcPr>
            <w:tcW w:w="2160" w:type="dxa"/>
          </w:tcPr>
          <w:p w14:paraId="3E8D48EA">
            <w:pPr>
              <w:ind w:left="850"/>
            </w:pPr>
            <w:r>
              <w:t>DEFAULT 0</w:t>
            </w:r>
          </w:p>
        </w:tc>
        <w:tc>
          <w:tcPr>
            <w:tcW w:w="2160" w:type="dxa"/>
          </w:tcPr>
          <w:p w14:paraId="21C88A68">
            <w:pPr>
              <w:ind w:left="850"/>
            </w:pPr>
            <w:r>
              <w:t>父分类ID（0为顶级）</w:t>
            </w:r>
          </w:p>
        </w:tc>
      </w:tr>
      <w:tr w14:paraId="6AF00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1BD62B7">
            <w:pPr>
              <w:ind w:left="850"/>
            </w:pPr>
            <w:r>
              <w:t>sort_order</w:t>
            </w:r>
          </w:p>
        </w:tc>
        <w:tc>
          <w:tcPr>
            <w:tcW w:w="2160" w:type="dxa"/>
          </w:tcPr>
          <w:p w14:paraId="0117A21D">
            <w:pPr>
              <w:ind w:left="850"/>
            </w:pPr>
            <w:r>
              <w:t>INT</w:t>
            </w:r>
          </w:p>
        </w:tc>
        <w:tc>
          <w:tcPr>
            <w:tcW w:w="2160" w:type="dxa"/>
          </w:tcPr>
          <w:p w14:paraId="50555E4B">
            <w:pPr>
              <w:ind w:left="850"/>
            </w:pPr>
            <w:r>
              <w:t>DEFAULT 0</w:t>
            </w:r>
          </w:p>
        </w:tc>
        <w:tc>
          <w:tcPr>
            <w:tcW w:w="2160" w:type="dxa"/>
          </w:tcPr>
          <w:p w14:paraId="672F504F">
            <w:pPr>
              <w:ind w:left="850"/>
            </w:pPr>
            <w:r>
              <w:t>排序序号</w:t>
            </w:r>
          </w:p>
        </w:tc>
      </w:tr>
      <w:tr w14:paraId="35953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38C05F0">
            <w:pPr>
              <w:ind w:left="850"/>
            </w:pPr>
            <w:r>
              <w:t>status</w:t>
            </w:r>
          </w:p>
        </w:tc>
        <w:tc>
          <w:tcPr>
            <w:tcW w:w="2160" w:type="dxa"/>
          </w:tcPr>
          <w:p w14:paraId="1A933CD0">
            <w:pPr>
              <w:ind w:left="850"/>
            </w:pPr>
            <w:r>
              <w:t>TINYINT</w:t>
            </w:r>
          </w:p>
        </w:tc>
        <w:tc>
          <w:tcPr>
            <w:tcW w:w="2160" w:type="dxa"/>
          </w:tcPr>
          <w:p w14:paraId="18942A48">
            <w:pPr>
              <w:ind w:left="850"/>
            </w:pPr>
            <w:r>
              <w:t>DEFAULT 1</w:t>
            </w:r>
          </w:p>
        </w:tc>
        <w:tc>
          <w:tcPr>
            <w:tcW w:w="2160" w:type="dxa"/>
          </w:tcPr>
          <w:p w14:paraId="66274694">
            <w:pPr>
              <w:ind w:left="850"/>
            </w:pPr>
            <w:r>
              <w:t>状态</w:t>
            </w:r>
          </w:p>
        </w:tc>
      </w:tr>
      <w:tr w14:paraId="18ABF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807AFF3">
            <w:pPr>
              <w:ind w:left="850"/>
            </w:pPr>
            <w:r>
              <w:t>created_time</w:t>
            </w:r>
          </w:p>
        </w:tc>
        <w:tc>
          <w:tcPr>
            <w:tcW w:w="2160" w:type="dxa"/>
          </w:tcPr>
          <w:p w14:paraId="72F367CF">
            <w:pPr>
              <w:ind w:left="850"/>
            </w:pPr>
            <w:r>
              <w:t>DATETIME</w:t>
            </w:r>
          </w:p>
        </w:tc>
        <w:tc>
          <w:tcPr>
            <w:tcW w:w="2160" w:type="dxa"/>
          </w:tcPr>
          <w:p w14:paraId="1737BA66">
            <w:pPr>
              <w:ind w:left="850"/>
            </w:pPr>
            <w:r>
              <w:t>-</w:t>
            </w:r>
          </w:p>
        </w:tc>
        <w:tc>
          <w:tcPr>
            <w:tcW w:w="2160" w:type="dxa"/>
          </w:tcPr>
          <w:p w14:paraId="7A9E103E">
            <w:pPr>
              <w:ind w:left="850"/>
            </w:pPr>
            <w:r>
              <w:t>创建时间</w:t>
            </w:r>
          </w:p>
        </w:tc>
      </w:tr>
      <w:tr w14:paraId="72CAF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2629BDF">
            <w:pPr>
              <w:ind w:left="850"/>
            </w:pPr>
            <w:r>
              <w:t>updated_time</w:t>
            </w:r>
          </w:p>
        </w:tc>
        <w:tc>
          <w:tcPr>
            <w:tcW w:w="2160" w:type="dxa"/>
          </w:tcPr>
          <w:p w14:paraId="22741156">
            <w:pPr>
              <w:ind w:left="850"/>
            </w:pPr>
            <w:r>
              <w:t>DATETIME</w:t>
            </w:r>
          </w:p>
        </w:tc>
        <w:tc>
          <w:tcPr>
            <w:tcW w:w="2160" w:type="dxa"/>
          </w:tcPr>
          <w:p w14:paraId="53D20A31">
            <w:pPr>
              <w:ind w:left="850"/>
            </w:pPr>
            <w:r>
              <w:t>-</w:t>
            </w:r>
          </w:p>
        </w:tc>
        <w:tc>
          <w:tcPr>
            <w:tcW w:w="2160" w:type="dxa"/>
          </w:tcPr>
          <w:p w14:paraId="430F0FC4">
            <w:pPr>
              <w:ind w:left="850"/>
            </w:pPr>
            <w:r>
              <w:t>更新时间</w:t>
            </w:r>
          </w:p>
        </w:tc>
      </w:tr>
    </w:tbl>
    <w:p w14:paraId="73B7D7A3">
      <w:pPr>
        <w:ind w:left="850"/>
      </w:pPr>
    </w:p>
    <w:p w14:paraId="0877DB73">
      <w:pPr>
        <w:ind w:left="850"/>
      </w:pPr>
      <w:r>
        <w:t>3. product（商品表）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4"/>
        <w:gridCol w:w="2427"/>
        <w:gridCol w:w="2534"/>
        <w:gridCol w:w="1467"/>
      </w:tblGrid>
      <w:tr w14:paraId="18B86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9D9D9"/>
          </w:tcPr>
          <w:p w14:paraId="6D16FDEC">
            <w:pPr>
              <w:ind w:left="850"/>
            </w:pPr>
            <w:r>
              <w:t>字段名</w:t>
            </w:r>
          </w:p>
        </w:tc>
        <w:tc>
          <w:tcPr>
            <w:tcW w:w="2160" w:type="dxa"/>
            <w:shd w:val="clear" w:color="auto" w:fill="D9D9D9"/>
          </w:tcPr>
          <w:p w14:paraId="55B42C48">
            <w:pPr>
              <w:ind w:left="850"/>
            </w:pPr>
            <w:r>
              <w:t>类型</w:t>
            </w:r>
          </w:p>
        </w:tc>
        <w:tc>
          <w:tcPr>
            <w:tcW w:w="2160" w:type="dxa"/>
            <w:shd w:val="clear" w:color="auto" w:fill="D9D9D9"/>
          </w:tcPr>
          <w:p w14:paraId="56F2DD2C">
            <w:pPr>
              <w:ind w:left="850"/>
            </w:pPr>
            <w:r>
              <w:t>约束</w:t>
            </w:r>
          </w:p>
        </w:tc>
        <w:tc>
          <w:tcPr>
            <w:tcW w:w="2160" w:type="dxa"/>
            <w:shd w:val="clear" w:color="auto" w:fill="D9D9D9"/>
          </w:tcPr>
          <w:p w14:paraId="1F390EB0">
            <w:pPr>
              <w:ind w:left="850"/>
            </w:pPr>
            <w:r>
              <w:t>说明</w:t>
            </w:r>
          </w:p>
        </w:tc>
      </w:tr>
      <w:tr w14:paraId="1F0C0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BC88FD7">
            <w:pPr>
              <w:ind w:left="850"/>
            </w:pPr>
            <w:r>
              <w:t>id</w:t>
            </w:r>
          </w:p>
        </w:tc>
        <w:tc>
          <w:tcPr>
            <w:tcW w:w="2160" w:type="dxa"/>
          </w:tcPr>
          <w:p w14:paraId="0F18D78B">
            <w:pPr>
              <w:ind w:left="850"/>
            </w:pPr>
            <w:r>
              <w:t>INT</w:t>
            </w:r>
          </w:p>
        </w:tc>
        <w:tc>
          <w:tcPr>
            <w:tcW w:w="2160" w:type="dxa"/>
          </w:tcPr>
          <w:p w14:paraId="14B5555C">
            <w:pPr>
              <w:ind w:left="850"/>
            </w:pPr>
            <w:r>
              <w:t>PK, AUTO_INCREMENT</w:t>
            </w:r>
          </w:p>
        </w:tc>
        <w:tc>
          <w:tcPr>
            <w:tcW w:w="2160" w:type="dxa"/>
          </w:tcPr>
          <w:p w14:paraId="05FBA1A4">
            <w:pPr>
              <w:ind w:left="850"/>
            </w:pPr>
            <w:r>
              <w:t>商品ID</w:t>
            </w:r>
          </w:p>
        </w:tc>
      </w:tr>
      <w:tr w14:paraId="0E304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F2694E4">
            <w:pPr>
              <w:ind w:left="850"/>
            </w:pPr>
            <w:r>
              <w:t>name</w:t>
            </w:r>
          </w:p>
        </w:tc>
        <w:tc>
          <w:tcPr>
            <w:tcW w:w="2160" w:type="dxa"/>
          </w:tcPr>
          <w:p w14:paraId="453F1F7C">
            <w:pPr>
              <w:ind w:left="850"/>
            </w:pPr>
            <w:r>
              <w:t>VARCHAR(200)</w:t>
            </w:r>
          </w:p>
        </w:tc>
        <w:tc>
          <w:tcPr>
            <w:tcW w:w="2160" w:type="dxa"/>
          </w:tcPr>
          <w:p w14:paraId="2AC090C9">
            <w:pPr>
              <w:ind w:left="850"/>
            </w:pPr>
            <w:r>
              <w:t>NOT NULL</w:t>
            </w:r>
          </w:p>
        </w:tc>
        <w:tc>
          <w:tcPr>
            <w:tcW w:w="2160" w:type="dxa"/>
          </w:tcPr>
          <w:p w14:paraId="0D5666F4">
            <w:pPr>
              <w:ind w:left="850"/>
            </w:pPr>
            <w:r>
              <w:t>商品名称</w:t>
            </w:r>
          </w:p>
        </w:tc>
      </w:tr>
      <w:tr w14:paraId="12CC3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BD3BB7E">
            <w:pPr>
              <w:ind w:left="850"/>
            </w:pPr>
            <w:r>
              <w:t>description</w:t>
            </w:r>
          </w:p>
        </w:tc>
        <w:tc>
          <w:tcPr>
            <w:tcW w:w="2160" w:type="dxa"/>
          </w:tcPr>
          <w:p w14:paraId="4BC36E8F">
            <w:pPr>
              <w:ind w:left="850"/>
            </w:pPr>
            <w:r>
              <w:t>TEXT</w:t>
            </w:r>
          </w:p>
        </w:tc>
        <w:tc>
          <w:tcPr>
            <w:tcW w:w="2160" w:type="dxa"/>
          </w:tcPr>
          <w:p w14:paraId="107D926F">
            <w:pPr>
              <w:ind w:left="850"/>
            </w:pPr>
            <w:r>
              <w:t>-</w:t>
            </w:r>
          </w:p>
        </w:tc>
        <w:tc>
          <w:tcPr>
            <w:tcW w:w="2160" w:type="dxa"/>
          </w:tcPr>
          <w:p w14:paraId="4513FD0D">
            <w:pPr>
              <w:ind w:left="850"/>
            </w:pPr>
            <w:r>
              <w:t>商品描述</w:t>
            </w:r>
          </w:p>
        </w:tc>
      </w:tr>
      <w:tr w14:paraId="6A74C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46EBF92">
            <w:pPr>
              <w:ind w:left="850"/>
            </w:pPr>
            <w:r>
              <w:t>price</w:t>
            </w:r>
          </w:p>
        </w:tc>
        <w:tc>
          <w:tcPr>
            <w:tcW w:w="2160" w:type="dxa"/>
          </w:tcPr>
          <w:p w14:paraId="46A7BA01">
            <w:pPr>
              <w:ind w:left="850"/>
            </w:pPr>
            <w:r>
              <w:t>DECIMAL(10,2)</w:t>
            </w:r>
          </w:p>
        </w:tc>
        <w:tc>
          <w:tcPr>
            <w:tcW w:w="2160" w:type="dxa"/>
          </w:tcPr>
          <w:p w14:paraId="4BB35D17">
            <w:pPr>
              <w:ind w:left="850"/>
            </w:pPr>
            <w:r>
              <w:t>NOT NULL</w:t>
            </w:r>
          </w:p>
        </w:tc>
        <w:tc>
          <w:tcPr>
            <w:tcW w:w="2160" w:type="dxa"/>
          </w:tcPr>
          <w:p w14:paraId="2CAA345A">
            <w:pPr>
              <w:ind w:left="850"/>
            </w:pPr>
            <w:r>
              <w:t>售价</w:t>
            </w:r>
          </w:p>
        </w:tc>
      </w:tr>
      <w:tr w14:paraId="1509E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25B701B">
            <w:pPr>
              <w:ind w:left="850"/>
            </w:pPr>
            <w:r>
              <w:t>original_price</w:t>
            </w:r>
          </w:p>
        </w:tc>
        <w:tc>
          <w:tcPr>
            <w:tcW w:w="2160" w:type="dxa"/>
          </w:tcPr>
          <w:p w14:paraId="5E592FE5">
            <w:pPr>
              <w:ind w:left="850"/>
            </w:pPr>
            <w:r>
              <w:t>DECIMAL(10,2)</w:t>
            </w:r>
          </w:p>
        </w:tc>
        <w:tc>
          <w:tcPr>
            <w:tcW w:w="2160" w:type="dxa"/>
          </w:tcPr>
          <w:p w14:paraId="06918A3B">
            <w:pPr>
              <w:ind w:left="850"/>
            </w:pPr>
            <w:r>
              <w:t>-</w:t>
            </w:r>
          </w:p>
        </w:tc>
        <w:tc>
          <w:tcPr>
            <w:tcW w:w="2160" w:type="dxa"/>
          </w:tcPr>
          <w:p w14:paraId="2ACB8E7E">
            <w:pPr>
              <w:ind w:left="850"/>
            </w:pPr>
            <w:r>
              <w:t>原价</w:t>
            </w:r>
          </w:p>
        </w:tc>
      </w:tr>
      <w:tr w14:paraId="79F5A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D8F53FE">
            <w:pPr>
              <w:ind w:left="850"/>
            </w:pPr>
            <w:r>
              <w:t>stock</w:t>
            </w:r>
          </w:p>
        </w:tc>
        <w:tc>
          <w:tcPr>
            <w:tcW w:w="2160" w:type="dxa"/>
          </w:tcPr>
          <w:p w14:paraId="6717BA0A">
            <w:pPr>
              <w:ind w:left="850"/>
            </w:pPr>
            <w:r>
              <w:t>INT</w:t>
            </w:r>
          </w:p>
        </w:tc>
        <w:tc>
          <w:tcPr>
            <w:tcW w:w="2160" w:type="dxa"/>
          </w:tcPr>
          <w:p w14:paraId="7E6EDD70">
            <w:pPr>
              <w:ind w:left="850"/>
            </w:pPr>
            <w:r>
              <w:t>DEFAULT 0</w:t>
            </w:r>
          </w:p>
        </w:tc>
        <w:tc>
          <w:tcPr>
            <w:tcW w:w="2160" w:type="dxa"/>
          </w:tcPr>
          <w:p w14:paraId="5E2A2AB7">
            <w:pPr>
              <w:ind w:left="850"/>
            </w:pPr>
            <w:r>
              <w:t>库存数量</w:t>
            </w:r>
          </w:p>
        </w:tc>
      </w:tr>
      <w:tr w14:paraId="737C5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5FBF0B9">
            <w:pPr>
              <w:ind w:left="850"/>
            </w:pPr>
            <w:r>
              <w:t>category_id</w:t>
            </w:r>
          </w:p>
        </w:tc>
        <w:tc>
          <w:tcPr>
            <w:tcW w:w="2160" w:type="dxa"/>
          </w:tcPr>
          <w:p w14:paraId="08CED9F1">
            <w:pPr>
              <w:ind w:left="850"/>
            </w:pPr>
            <w:r>
              <w:t>INT</w:t>
            </w:r>
          </w:p>
        </w:tc>
        <w:tc>
          <w:tcPr>
            <w:tcW w:w="2160" w:type="dxa"/>
          </w:tcPr>
          <w:p w14:paraId="10A93B0B">
            <w:pPr>
              <w:ind w:left="850"/>
            </w:pPr>
            <w:r>
              <w:t>FK</w:t>
            </w:r>
          </w:p>
        </w:tc>
        <w:tc>
          <w:tcPr>
            <w:tcW w:w="2160" w:type="dxa"/>
          </w:tcPr>
          <w:p w14:paraId="2F94AE72">
            <w:pPr>
              <w:ind w:left="850"/>
            </w:pPr>
            <w:r>
              <w:t>所属分类</w:t>
            </w:r>
          </w:p>
        </w:tc>
      </w:tr>
      <w:tr w14:paraId="408FA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9508A16">
            <w:pPr>
              <w:ind w:left="850"/>
            </w:pPr>
            <w:r>
              <w:t>merchant_id</w:t>
            </w:r>
          </w:p>
        </w:tc>
        <w:tc>
          <w:tcPr>
            <w:tcW w:w="2160" w:type="dxa"/>
          </w:tcPr>
          <w:p w14:paraId="1B861BB3">
            <w:pPr>
              <w:ind w:left="850"/>
            </w:pPr>
            <w:r>
              <w:t>BIGINT</w:t>
            </w:r>
          </w:p>
        </w:tc>
        <w:tc>
          <w:tcPr>
            <w:tcW w:w="2160" w:type="dxa"/>
          </w:tcPr>
          <w:p w14:paraId="51A39712">
            <w:pPr>
              <w:ind w:left="850"/>
            </w:pPr>
            <w:r>
              <w:t>FK</w:t>
            </w:r>
          </w:p>
        </w:tc>
        <w:tc>
          <w:tcPr>
            <w:tcW w:w="2160" w:type="dxa"/>
          </w:tcPr>
          <w:p w14:paraId="07AE6DE3">
            <w:pPr>
              <w:ind w:left="850"/>
            </w:pPr>
            <w:r>
              <w:t>商家用户ID</w:t>
            </w:r>
          </w:p>
        </w:tc>
      </w:tr>
      <w:tr w14:paraId="73106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8DA558F">
            <w:pPr>
              <w:ind w:left="850"/>
            </w:pPr>
            <w:r>
              <w:t>image_url</w:t>
            </w:r>
          </w:p>
        </w:tc>
        <w:tc>
          <w:tcPr>
            <w:tcW w:w="2160" w:type="dxa"/>
          </w:tcPr>
          <w:p w14:paraId="7B0D5F95">
            <w:pPr>
              <w:ind w:left="850"/>
            </w:pPr>
            <w:r>
              <w:t>VARCHAR(500)</w:t>
            </w:r>
          </w:p>
        </w:tc>
        <w:tc>
          <w:tcPr>
            <w:tcW w:w="2160" w:type="dxa"/>
          </w:tcPr>
          <w:p w14:paraId="774C611A">
            <w:pPr>
              <w:ind w:left="850"/>
            </w:pPr>
            <w:r>
              <w:t>-</w:t>
            </w:r>
          </w:p>
        </w:tc>
        <w:tc>
          <w:tcPr>
            <w:tcW w:w="2160" w:type="dxa"/>
          </w:tcPr>
          <w:p w14:paraId="5CC158FB">
            <w:pPr>
              <w:ind w:left="850"/>
            </w:pPr>
            <w:r>
              <w:t>主图URL</w:t>
            </w:r>
          </w:p>
        </w:tc>
      </w:tr>
      <w:tr w14:paraId="57509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3C3EE6B">
            <w:pPr>
              <w:ind w:left="850"/>
            </w:pPr>
            <w:r>
              <w:t>images</w:t>
            </w:r>
          </w:p>
        </w:tc>
        <w:tc>
          <w:tcPr>
            <w:tcW w:w="2160" w:type="dxa"/>
          </w:tcPr>
          <w:p w14:paraId="15F514D7">
            <w:pPr>
              <w:ind w:left="850"/>
            </w:pPr>
            <w:r>
              <w:t>TEXT</w:t>
            </w:r>
          </w:p>
        </w:tc>
        <w:tc>
          <w:tcPr>
            <w:tcW w:w="2160" w:type="dxa"/>
          </w:tcPr>
          <w:p w14:paraId="6296E2A8">
            <w:pPr>
              <w:ind w:left="850"/>
            </w:pPr>
            <w:r>
              <w:t>-</w:t>
            </w:r>
          </w:p>
        </w:tc>
        <w:tc>
          <w:tcPr>
            <w:tcW w:w="2160" w:type="dxa"/>
          </w:tcPr>
          <w:p w14:paraId="05ECADA3">
            <w:pPr>
              <w:ind w:left="850"/>
            </w:pPr>
            <w:r>
              <w:t>多图JSON</w:t>
            </w:r>
          </w:p>
        </w:tc>
      </w:tr>
      <w:tr w14:paraId="130E8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32ECDA3">
            <w:pPr>
              <w:ind w:left="850"/>
            </w:pPr>
            <w:r>
              <w:t>brand</w:t>
            </w:r>
          </w:p>
        </w:tc>
        <w:tc>
          <w:tcPr>
            <w:tcW w:w="2160" w:type="dxa"/>
          </w:tcPr>
          <w:p w14:paraId="34A011A2">
            <w:pPr>
              <w:ind w:left="850"/>
            </w:pPr>
            <w:r>
              <w:t>VARCHAR(100)</w:t>
            </w:r>
          </w:p>
        </w:tc>
        <w:tc>
          <w:tcPr>
            <w:tcW w:w="2160" w:type="dxa"/>
          </w:tcPr>
          <w:p w14:paraId="12A61D36">
            <w:pPr>
              <w:ind w:left="850"/>
            </w:pPr>
            <w:r>
              <w:t>-</w:t>
            </w:r>
          </w:p>
        </w:tc>
        <w:tc>
          <w:tcPr>
            <w:tcW w:w="2160" w:type="dxa"/>
          </w:tcPr>
          <w:p w14:paraId="69450C4A">
            <w:pPr>
              <w:ind w:left="850"/>
            </w:pPr>
            <w:r>
              <w:t>品牌</w:t>
            </w:r>
          </w:p>
        </w:tc>
      </w:tr>
      <w:tr w14:paraId="3B7AE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1582DFD">
            <w:pPr>
              <w:ind w:left="850"/>
            </w:pPr>
            <w:r>
              <w:t>model</w:t>
            </w:r>
          </w:p>
        </w:tc>
        <w:tc>
          <w:tcPr>
            <w:tcW w:w="2160" w:type="dxa"/>
          </w:tcPr>
          <w:p w14:paraId="1A263FA7">
            <w:pPr>
              <w:ind w:left="850"/>
            </w:pPr>
            <w:r>
              <w:t>VARCHAR(100)</w:t>
            </w:r>
          </w:p>
        </w:tc>
        <w:tc>
          <w:tcPr>
            <w:tcW w:w="2160" w:type="dxa"/>
          </w:tcPr>
          <w:p w14:paraId="2DA79132">
            <w:pPr>
              <w:ind w:left="850"/>
            </w:pPr>
            <w:r>
              <w:t>-</w:t>
            </w:r>
          </w:p>
        </w:tc>
        <w:tc>
          <w:tcPr>
            <w:tcW w:w="2160" w:type="dxa"/>
          </w:tcPr>
          <w:p w14:paraId="1B9795D9">
            <w:pPr>
              <w:ind w:left="850"/>
            </w:pPr>
            <w:r>
              <w:t>型号</w:t>
            </w:r>
          </w:p>
        </w:tc>
      </w:tr>
      <w:tr w14:paraId="485BE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99B4D38">
            <w:pPr>
              <w:ind w:left="850"/>
            </w:pPr>
            <w:r>
              <w:t>weight</w:t>
            </w:r>
          </w:p>
        </w:tc>
        <w:tc>
          <w:tcPr>
            <w:tcW w:w="2160" w:type="dxa"/>
          </w:tcPr>
          <w:p w14:paraId="2B4B691E">
            <w:pPr>
              <w:ind w:left="850"/>
            </w:pPr>
            <w:r>
              <w:t>VARCHAR(50)</w:t>
            </w:r>
          </w:p>
        </w:tc>
        <w:tc>
          <w:tcPr>
            <w:tcW w:w="2160" w:type="dxa"/>
          </w:tcPr>
          <w:p w14:paraId="223CF5C6">
            <w:pPr>
              <w:ind w:left="850"/>
            </w:pPr>
            <w:r>
              <w:t>-</w:t>
            </w:r>
          </w:p>
        </w:tc>
        <w:tc>
          <w:tcPr>
            <w:tcW w:w="2160" w:type="dxa"/>
          </w:tcPr>
          <w:p w14:paraId="368D5A1A">
            <w:pPr>
              <w:ind w:left="850"/>
            </w:pPr>
            <w:r>
              <w:t>重量</w:t>
            </w:r>
          </w:p>
        </w:tc>
      </w:tr>
      <w:tr w14:paraId="5F02F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0450541">
            <w:pPr>
              <w:ind w:left="850"/>
            </w:pPr>
            <w:r>
              <w:t>dimensions</w:t>
            </w:r>
          </w:p>
        </w:tc>
        <w:tc>
          <w:tcPr>
            <w:tcW w:w="2160" w:type="dxa"/>
          </w:tcPr>
          <w:p w14:paraId="3894B8FE">
            <w:pPr>
              <w:ind w:left="850"/>
            </w:pPr>
            <w:r>
              <w:t>VARCHAR(100)</w:t>
            </w:r>
          </w:p>
        </w:tc>
        <w:tc>
          <w:tcPr>
            <w:tcW w:w="2160" w:type="dxa"/>
          </w:tcPr>
          <w:p w14:paraId="574CD00E">
            <w:pPr>
              <w:ind w:left="850"/>
            </w:pPr>
            <w:r>
              <w:t>-</w:t>
            </w:r>
          </w:p>
        </w:tc>
        <w:tc>
          <w:tcPr>
            <w:tcW w:w="2160" w:type="dxa"/>
          </w:tcPr>
          <w:p w14:paraId="7F358084">
            <w:pPr>
              <w:ind w:left="850"/>
            </w:pPr>
            <w:r>
              <w:t>尺寸</w:t>
            </w:r>
          </w:p>
        </w:tc>
      </w:tr>
      <w:tr w14:paraId="71FC4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96073D0">
            <w:pPr>
              <w:ind w:left="850"/>
            </w:pPr>
            <w:r>
              <w:t>status</w:t>
            </w:r>
          </w:p>
        </w:tc>
        <w:tc>
          <w:tcPr>
            <w:tcW w:w="2160" w:type="dxa"/>
          </w:tcPr>
          <w:p w14:paraId="7AB833CF">
            <w:pPr>
              <w:ind w:left="850"/>
            </w:pPr>
            <w:r>
              <w:t>TINYINT</w:t>
            </w:r>
          </w:p>
        </w:tc>
        <w:tc>
          <w:tcPr>
            <w:tcW w:w="2160" w:type="dxa"/>
          </w:tcPr>
          <w:p w14:paraId="5F82D7A8">
            <w:pPr>
              <w:ind w:left="850"/>
            </w:pPr>
            <w:r>
              <w:t>DEFAULT 1</w:t>
            </w:r>
          </w:p>
        </w:tc>
        <w:tc>
          <w:tcPr>
            <w:tcW w:w="2160" w:type="dxa"/>
          </w:tcPr>
          <w:p w14:paraId="2EFA24D0">
            <w:pPr>
              <w:ind w:left="850"/>
            </w:pPr>
            <w:r>
              <w:t>状态：0-下架, 1-上架</w:t>
            </w:r>
          </w:p>
        </w:tc>
      </w:tr>
      <w:tr w14:paraId="32081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D7E1C32">
            <w:pPr>
              <w:ind w:left="850"/>
            </w:pPr>
            <w:r>
              <w:t>sales_count</w:t>
            </w:r>
          </w:p>
        </w:tc>
        <w:tc>
          <w:tcPr>
            <w:tcW w:w="2160" w:type="dxa"/>
          </w:tcPr>
          <w:p w14:paraId="7FB7712C">
            <w:pPr>
              <w:ind w:left="850"/>
            </w:pPr>
            <w:r>
              <w:t>INT</w:t>
            </w:r>
          </w:p>
        </w:tc>
        <w:tc>
          <w:tcPr>
            <w:tcW w:w="2160" w:type="dxa"/>
          </w:tcPr>
          <w:p w14:paraId="304CC67E">
            <w:pPr>
              <w:ind w:left="850"/>
            </w:pPr>
            <w:r>
              <w:t>DEFAULT 0</w:t>
            </w:r>
          </w:p>
        </w:tc>
        <w:tc>
          <w:tcPr>
            <w:tcW w:w="2160" w:type="dxa"/>
          </w:tcPr>
          <w:p w14:paraId="1E9A462C">
            <w:pPr>
              <w:ind w:left="850"/>
            </w:pPr>
            <w:r>
              <w:t>销量</w:t>
            </w:r>
          </w:p>
        </w:tc>
      </w:tr>
      <w:tr w14:paraId="61C47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E9B7243">
            <w:pPr>
              <w:ind w:left="850"/>
            </w:pPr>
            <w:r>
              <w:t>view_count</w:t>
            </w:r>
          </w:p>
        </w:tc>
        <w:tc>
          <w:tcPr>
            <w:tcW w:w="2160" w:type="dxa"/>
          </w:tcPr>
          <w:p w14:paraId="6C23DAE3">
            <w:pPr>
              <w:ind w:left="850"/>
            </w:pPr>
            <w:r>
              <w:t>INT</w:t>
            </w:r>
          </w:p>
        </w:tc>
        <w:tc>
          <w:tcPr>
            <w:tcW w:w="2160" w:type="dxa"/>
          </w:tcPr>
          <w:p w14:paraId="0CE2528D">
            <w:pPr>
              <w:ind w:left="850"/>
            </w:pPr>
            <w:r>
              <w:t>DEFAULT 0</w:t>
            </w:r>
          </w:p>
        </w:tc>
        <w:tc>
          <w:tcPr>
            <w:tcW w:w="2160" w:type="dxa"/>
          </w:tcPr>
          <w:p w14:paraId="04A1F008">
            <w:pPr>
              <w:ind w:left="850"/>
            </w:pPr>
            <w:r>
              <w:t>浏览量</w:t>
            </w:r>
          </w:p>
        </w:tc>
      </w:tr>
      <w:tr w14:paraId="408DC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3C536CF">
            <w:pPr>
              <w:ind w:left="850"/>
            </w:pPr>
            <w:r>
              <w:t>product_condition</w:t>
            </w:r>
          </w:p>
        </w:tc>
        <w:tc>
          <w:tcPr>
            <w:tcW w:w="2160" w:type="dxa"/>
          </w:tcPr>
          <w:p w14:paraId="527F8D04">
            <w:pPr>
              <w:ind w:left="850"/>
            </w:pPr>
            <w:r>
              <w:t>VARCHAR(50)</w:t>
            </w:r>
          </w:p>
        </w:tc>
        <w:tc>
          <w:tcPr>
            <w:tcW w:w="2160" w:type="dxa"/>
          </w:tcPr>
          <w:p w14:paraId="52AC905D">
            <w:pPr>
              <w:ind w:left="850"/>
            </w:pPr>
            <w:r>
              <w:t>-</w:t>
            </w:r>
          </w:p>
        </w:tc>
        <w:tc>
          <w:tcPr>
            <w:tcW w:w="2160" w:type="dxa"/>
          </w:tcPr>
          <w:p w14:paraId="7E365203">
            <w:pPr>
              <w:ind w:left="850"/>
            </w:pPr>
            <w:r>
              <w:t>AI: 商品成色</w:t>
            </w:r>
          </w:p>
        </w:tc>
      </w:tr>
      <w:tr w14:paraId="0D367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BB53425">
            <w:pPr>
              <w:ind w:left="850"/>
            </w:pPr>
            <w:r>
              <w:t>usage_years</w:t>
            </w:r>
          </w:p>
        </w:tc>
        <w:tc>
          <w:tcPr>
            <w:tcW w:w="2160" w:type="dxa"/>
          </w:tcPr>
          <w:p w14:paraId="0BA21EF3">
            <w:pPr>
              <w:ind w:left="850"/>
            </w:pPr>
            <w:r>
              <w:t>INT</w:t>
            </w:r>
          </w:p>
        </w:tc>
        <w:tc>
          <w:tcPr>
            <w:tcW w:w="2160" w:type="dxa"/>
          </w:tcPr>
          <w:p w14:paraId="58B35327">
            <w:pPr>
              <w:ind w:left="850"/>
            </w:pPr>
            <w:r>
              <w:t>DEFAULT 0</w:t>
            </w:r>
          </w:p>
        </w:tc>
        <w:tc>
          <w:tcPr>
            <w:tcW w:w="2160" w:type="dxa"/>
          </w:tcPr>
          <w:p w14:paraId="1086015A">
            <w:pPr>
              <w:ind w:left="850"/>
            </w:pPr>
            <w:r>
              <w:t>AI: 使用年限</w:t>
            </w:r>
          </w:p>
        </w:tc>
      </w:tr>
      <w:tr w14:paraId="40FD1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1600392">
            <w:pPr>
              <w:ind w:left="850"/>
            </w:pPr>
            <w:r>
              <w:t>accessories</w:t>
            </w:r>
          </w:p>
        </w:tc>
        <w:tc>
          <w:tcPr>
            <w:tcW w:w="2160" w:type="dxa"/>
          </w:tcPr>
          <w:p w14:paraId="2BE18F62">
            <w:pPr>
              <w:ind w:left="850"/>
            </w:pPr>
            <w:r>
              <w:t>VARCHAR(500)</w:t>
            </w:r>
          </w:p>
        </w:tc>
        <w:tc>
          <w:tcPr>
            <w:tcW w:w="2160" w:type="dxa"/>
          </w:tcPr>
          <w:p w14:paraId="0ACDDABB">
            <w:pPr>
              <w:ind w:left="850"/>
            </w:pPr>
            <w:r>
              <w:t>-</w:t>
            </w:r>
          </w:p>
        </w:tc>
        <w:tc>
          <w:tcPr>
            <w:tcW w:w="2160" w:type="dxa"/>
          </w:tcPr>
          <w:p w14:paraId="29A1B1FA">
            <w:pPr>
              <w:ind w:left="850"/>
            </w:pPr>
            <w:r>
              <w:t>AI: 配件信息</w:t>
            </w:r>
          </w:p>
        </w:tc>
      </w:tr>
      <w:tr w14:paraId="60067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10BFB18">
            <w:pPr>
              <w:ind w:left="850"/>
            </w:pPr>
            <w:r>
              <w:t>ai_tags</w:t>
            </w:r>
          </w:p>
        </w:tc>
        <w:tc>
          <w:tcPr>
            <w:tcW w:w="2160" w:type="dxa"/>
          </w:tcPr>
          <w:p w14:paraId="2E230EBF">
            <w:pPr>
              <w:ind w:left="850"/>
            </w:pPr>
            <w:r>
              <w:t>VARCHAR(500)</w:t>
            </w:r>
          </w:p>
        </w:tc>
        <w:tc>
          <w:tcPr>
            <w:tcW w:w="2160" w:type="dxa"/>
          </w:tcPr>
          <w:p w14:paraId="3BAB300A">
            <w:pPr>
              <w:ind w:left="850"/>
            </w:pPr>
            <w:r>
              <w:t>-</w:t>
            </w:r>
          </w:p>
        </w:tc>
        <w:tc>
          <w:tcPr>
            <w:tcW w:w="2160" w:type="dxa"/>
          </w:tcPr>
          <w:p w14:paraId="45B6A75E">
            <w:pPr>
              <w:ind w:left="850"/>
            </w:pPr>
            <w:r>
              <w:t>AI: 自动标签</w:t>
            </w:r>
          </w:p>
        </w:tc>
      </w:tr>
      <w:tr w14:paraId="015BF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4B1E4D7">
            <w:pPr>
              <w:ind w:left="850"/>
            </w:pPr>
            <w:r>
              <w:t>created_time</w:t>
            </w:r>
          </w:p>
        </w:tc>
        <w:tc>
          <w:tcPr>
            <w:tcW w:w="2160" w:type="dxa"/>
          </w:tcPr>
          <w:p w14:paraId="4A1A9CFD">
            <w:pPr>
              <w:ind w:left="850"/>
            </w:pPr>
            <w:r>
              <w:t>DATETIME</w:t>
            </w:r>
          </w:p>
        </w:tc>
        <w:tc>
          <w:tcPr>
            <w:tcW w:w="2160" w:type="dxa"/>
          </w:tcPr>
          <w:p w14:paraId="6EA0425D">
            <w:pPr>
              <w:ind w:left="850"/>
            </w:pPr>
            <w:r>
              <w:t>-</w:t>
            </w:r>
          </w:p>
        </w:tc>
        <w:tc>
          <w:tcPr>
            <w:tcW w:w="2160" w:type="dxa"/>
          </w:tcPr>
          <w:p w14:paraId="22739C1F">
            <w:pPr>
              <w:ind w:left="850"/>
            </w:pPr>
            <w:r>
              <w:t>创建时间</w:t>
            </w:r>
          </w:p>
        </w:tc>
      </w:tr>
      <w:tr w14:paraId="63F34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9C8C6AA">
            <w:pPr>
              <w:ind w:left="850"/>
            </w:pPr>
            <w:r>
              <w:t>updated_time</w:t>
            </w:r>
          </w:p>
        </w:tc>
        <w:tc>
          <w:tcPr>
            <w:tcW w:w="2160" w:type="dxa"/>
          </w:tcPr>
          <w:p w14:paraId="0D04A3C6">
            <w:pPr>
              <w:ind w:left="850"/>
            </w:pPr>
            <w:r>
              <w:t>DATETIME</w:t>
            </w:r>
          </w:p>
        </w:tc>
        <w:tc>
          <w:tcPr>
            <w:tcW w:w="2160" w:type="dxa"/>
          </w:tcPr>
          <w:p w14:paraId="3B3B2DEE">
            <w:pPr>
              <w:ind w:left="850"/>
            </w:pPr>
            <w:r>
              <w:t>-</w:t>
            </w:r>
          </w:p>
        </w:tc>
        <w:tc>
          <w:tcPr>
            <w:tcW w:w="2160" w:type="dxa"/>
          </w:tcPr>
          <w:p w14:paraId="21DD1322">
            <w:pPr>
              <w:ind w:left="850"/>
            </w:pPr>
            <w:r>
              <w:t>更新时间</w:t>
            </w:r>
          </w:p>
        </w:tc>
      </w:tr>
    </w:tbl>
    <w:p w14:paraId="0088986C">
      <w:pPr>
        <w:ind w:left="850"/>
      </w:pPr>
    </w:p>
    <w:p w14:paraId="60E662F9">
      <w:pPr>
        <w:ind w:left="850"/>
      </w:pPr>
      <w:r>
        <w:t>4. cart（购物车表）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6"/>
        <w:gridCol w:w="2154"/>
        <w:gridCol w:w="2606"/>
        <w:gridCol w:w="2136"/>
      </w:tblGrid>
      <w:tr w14:paraId="4DCB6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60" w:type="dxa"/>
            <w:shd w:val="clear" w:color="auto" w:fill="D9D9D9"/>
          </w:tcPr>
          <w:p w14:paraId="0E598E1C">
            <w:pPr>
              <w:ind w:left="850"/>
            </w:pPr>
            <w:r>
              <w:t>字段名</w:t>
            </w:r>
          </w:p>
        </w:tc>
        <w:tc>
          <w:tcPr>
            <w:tcW w:w="2160" w:type="dxa"/>
            <w:shd w:val="clear" w:color="auto" w:fill="D9D9D9"/>
          </w:tcPr>
          <w:p w14:paraId="249219A1">
            <w:pPr>
              <w:ind w:left="850"/>
            </w:pPr>
            <w:r>
              <w:t>类型</w:t>
            </w:r>
          </w:p>
        </w:tc>
        <w:tc>
          <w:tcPr>
            <w:tcW w:w="2160" w:type="dxa"/>
            <w:shd w:val="clear" w:color="auto" w:fill="D9D9D9"/>
          </w:tcPr>
          <w:p w14:paraId="19D85748">
            <w:pPr>
              <w:ind w:left="850"/>
            </w:pPr>
            <w:r>
              <w:t>约束</w:t>
            </w:r>
          </w:p>
        </w:tc>
        <w:tc>
          <w:tcPr>
            <w:tcW w:w="2160" w:type="dxa"/>
            <w:shd w:val="clear" w:color="auto" w:fill="D9D9D9"/>
          </w:tcPr>
          <w:p w14:paraId="03F88312">
            <w:pPr>
              <w:ind w:left="850"/>
            </w:pPr>
            <w:r>
              <w:t>说明</w:t>
            </w:r>
          </w:p>
        </w:tc>
      </w:tr>
      <w:tr w14:paraId="5A669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E520AAC">
            <w:pPr>
              <w:ind w:left="850"/>
            </w:pPr>
            <w:r>
              <w:t>id</w:t>
            </w:r>
          </w:p>
        </w:tc>
        <w:tc>
          <w:tcPr>
            <w:tcW w:w="2160" w:type="dxa"/>
          </w:tcPr>
          <w:p w14:paraId="06DE38EF">
            <w:pPr>
              <w:ind w:left="850"/>
            </w:pPr>
            <w:r>
              <w:t>INT</w:t>
            </w:r>
          </w:p>
        </w:tc>
        <w:tc>
          <w:tcPr>
            <w:tcW w:w="2160" w:type="dxa"/>
          </w:tcPr>
          <w:p w14:paraId="549CBAD8">
            <w:pPr>
              <w:ind w:left="850"/>
            </w:pPr>
            <w:r>
              <w:t>PK, AUTO_INCREMENT</w:t>
            </w:r>
          </w:p>
        </w:tc>
        <w:tc>
          <w:tcPr>
            <w:tcW w:w="2160" w:type="dxa"/>
          </w:tcPr>
          <w:p w14:paraId="4441B387">
            <w:pPr>
              <w:ind w:left="850"/>
            </w:pPr>
            <w:r>
              <w:t>购物车项ID</w:t>
            </w:r>
          </w:p>
        </w:tc>
      </w:tr>
      <w:tr w14:paraId="4009D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06AC2F3">
            <w:pPr>
              <w:ind w:left="850"/>
            </w:pPr>
            <w:r>
              <w:t>user_id</w:t>
            </w:r>
          </w:p>
        </w:tc>
        <w:tc>
          <w:tcPr>
            <w:tcW w:w="2160" w:type="dxa"/>
          </w:tcPr>
          <w:p w14:paraId="1E6EF2BE">
            <w:pPr>
              <w:ind w:left="850"/>
            </w:pPr>
            <w:r>
              <w:t>BIGINT</w:t>
            </w:r>
          </w:p>
        </w:tc>
        <w:tc>
          <w:tcPr>
            <w:tcW w:w="2160" w:type="dxa"/>
          </w:tcPr>
          <w:p w14:paraId="187BFF75">
            <w:pPr>
              <w:ind w:left="850"/>
            </w:pPr>
            <w:r>
              <w:t>FK, NOT NULL</w:t>
            </w:r>
          </w:p>
        </w:tc>
        <w:tc>
          <w:tcPr>
            <w:tcW w:w="2160" w:type="dxa"/>
          </w:tcPr>
          <w:p w14:paraId="237D36E7">
            <w:pPr>
              <w:ind w:left="850"/>
            </w:pPr>
            <w:r>
              <w:t>用户ID</w:t>
            </w:r>
          </w:p>
        </w:tc>
      </w:tr>
      <w:tr w14:paraId="10C4A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B95B931">
            <w:pPr>
              <w:ind w:left="850"/>
            </w:pPr>
            <w:r>
              <w:t>product_id</w:t>
            </w:r>
          </w:p>
        </w:tc>
        <w:tc>
          <w:tcPr>
            <w:tcW w:w="2160" w:type="dxa"/>
          </w:tcPr>
          <w:p w14:paraId="777BC4AD">
            <w:pPr>
              <w:ind w:left="850"/>
            </w:pPr>
            <w:r>
              <w:t>INT</w:t>
            </w:r>
          </w:p>
        </w:tc>
        <w:tc>
          <w:tcPr>
            <w:tcW w:w="2160" w:type="dxa"/>
          </w:tcPr>
          <w:p w14:paraId="08D8CB53">
            <w:pPr>
              <w:ind w:left="850"/>
            </w:pPr>
            <w:r>
              <w:t>FK, NOT NULL</w:t>
            </w:r>
          </w:p>
        </w:tc>
        <w:tc>
          <w:tcPr>
            <w:tcW w:w="2160" w:type="dxa"/>
          </w:tcPr>
          <w:p w14:paraId="3C5839F0">
            <w:pPr>
              <w:ind w:left="850"/>
            </w:pPr>
            <w:r>
              <w:t>商品ID</w:t>
            </w:r>
          </w:p>
        </w:tc>
      </w:tr>
      <w:tr w14:paraId="4F7F3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EA52EF1">
            <w:pPr>
              <w:ind w:left="850"/>
            </w:pPr>
            <w:r>
              <w:t>quantity</w:t>
            </w:r>
          </w:p>
        </w:tc>
        <w:tc>
          <w:tcPr>
            <w:tcW w:w="2160" w:type="dxa"/>
          </w:tcPr>
          <w:p w14:paraId="4548F711">
            <w:pPr>
              <w:ind w:left="850"/>
            </w:pPr>
            <w:r>
              <w:t>INT</w:t>
            </w:r>
          </w:p>
        </w:tc>
        <w:tc>
          <w:tcPr>
            <w:tcW w:w="2160" w:type="dxa"/>
          </w:tcPr>
          <w:p w14:paraId="23A355F4">
            <w:pPr>
              <w:ind w:left="850"/>
            </w:pPr>
            <w:r>
              <w:t>DEFAULT 1</w:t>
            </w:r>
          </w:p>
        </w:tc>
        <w:tc>
          <w:tcPr>
            <w:tcW w:w="2160" w:type="dxa"/>
          </w:tcPr>
          <w:p w14:paraId="46EE91DD">
            <w:pPr>
              <w:ind w:left="850"/>
            </w:pPr>
            <w:r>
              <w:t>数量</w:t>
            </w:r>
          </w:p>
        </w:tc>
      </w:tr>
      <w:tr w14:paraId="7966B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60" w:type="dxa"/>
          </w:tcPr>
          <w:p w14:paraId="2E36E36A">
            <w:pPr>
              <w:ind w:left="850"/>
            </w:pPr>
            <w:r>
              <w:t>selected</w:t>
            </w:r>
          </w:p>
        </w:tc>
        <w:tc>
          <w:tcPr>
            <w:tcW w:w="2160" w:type="dxa"/>
          </w:tcPr>
          <w:p w14:paraId="36888D66">
            <w:pPr>
              <w:ind w:left="850"/>
            </w:pPr>
            <w:r>
              <w:t>TINYINT</w:t>
            </w:r>
          </w:p>
        </w:tc>
        <w:tc>
          <w:tcPr>
            <w:tcW w:w="2160" w:type="dxa"/>
          </w:tcPr>
          <w:p w14:paraId="79423218">
            <w:pPr>
              <w:ind w:left="850"/>
            </w:pPr>
            <w:r>
              <w:t>DEFAULT 1</w:t>
            </w:r>
          </w:p>
        </w:tc>
        <w:tc>
          <w:tcPr>
            <w:tcW w:w="2160" w:type="dxa"/>
          </w:tcPr>
          <w:p w14:paraId="5AD6EB94">
            <w:pPr>
              <w:ind w:left="850"/>
            </w:pPr>
            <w:r>
              <w:t>是否选中</w:t>
            </w:r>
          </w:p>
        </w:tc>
      </w:tr>
      <w:tr w14:paraId="66DDC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4ABD23A">
            <w:pPr>
              <w:ind w:left="850"/>
            </w:pPr>
            <w:r>
              <w:t>created_time</w:t>
            </w:r>
          </w:p>
        </w:tc>
        <w:tc>
          <w:tcPr>
            <w:tcW w:w="2160" w:type="dxa"/>
          </w:tcPr>
          <w:p w14:paraId="0CDA16FD">
            <w:pPr>
              <w:ind w:left="850"/>
            </w:pPr>
            <w:r>
              <w:t>DATETIME</w:t>
            </w:r>
          </w:p>
        </w:tc>
        <w:tc>
          <w:tcPr>
            <w:tcW w:w="2160" w:type="dxa"/>
          </w:tcPr>
          <w:p w14:paraId="0A402265">
            <w:pPr>
              <w:ind w:left="850"/>
            </w:pPr>
            <w:r>
              <w:t>-</w:t>
            </w:r>
          </w:p>
        </w:tc>
        <w:tc>
          <w:tcPr>
            <w:tcW w:w="2160" w:type="dxa"/>
          </w:tcPr>
          <w:p w14:paraId="5CF744CF">
            <w:pPr>
              <w:ind w:left="850"/>
            </w:pPr>
            <w:r>
              <w:t>创建时间</w:t>
            </w:r>
          </w:p>
        </w:tc>
      </w:tr>
      <w:tr w14:paraId="10525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2B1573E">
            <w:pPr>
              <w:ind w:left="850"/>
            </w:pPr>
            <w:r>
              <w:t>updated_time</w:t>
            </w:r>
          </w:p>
        </w:tc>
        <w:tc>
          <w:tcPr>
            <w:tcW w:w="2160" w:type="dxa"/>
          </w:tcPr>
          <w:p w14:paraId="0AFEAF11">
            <w:pPr>
              <w:ind w:left="850"/>
            </w:pPr>
            <w:r>
              <w:t>DATETIME</w:t>
            </w:r>
          </w:p>
        </w:tc>
        <w:tc>
          <w:tcPr>
            <w:tcW w:w="2160" w:type="dxa"/>
          </w:tcPr>
          <w:p w14:paraId="7C0C1176">
            <w:pPr>
              <w:ind w:left="850"/>
            </w:pPr>
            <w:r>
              <w:t>-</w:t>
            </w:r>
          </w:p>
        </w:tc>
        <w:tc>
          <w:tcPr>
            <w:tcW w:w="2160" w:type="dxa"/>
          </w:tcPr>
          <w:p w14:paraId="6EAED883">
            <w:pPr>
              <w:ind w:left="850"/>
            </w:pPr>
            <w:r>
              <w:t>更新时间</w:t>
            </w:r>
          </w:p>
        </w:tc>
      </w:tr>
    </w:tbl>
    <w:p w14:paraId="4F5F1400">
      <w:pPr>
        <w:ind w:left="850"/>
      </w:pPr>
    </w:p>
    <w:p w14:paraId="46C2CF37">
      <w:pPr>
        <w:ind w:left="850"/>
      </w:pPr>
      <w:r>
        <w:t>UNIQUE KEY: (user_id, product_id)</w:t>
      </w:r>
    </w:p>
    <w:p w14:paraId="3818DCF4">
      <w:pPr>
        <w:ind w:left="850"/>
      </w:pPr>
      <w:r>
        <w:t>5. orders（订单表）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7"/>
        <w:gridCol w:w="2427"/>
        <w:gridCol w:w="2534"/>
        <w:gridCol w:w="1574"/>
      </w:tblGrid>
      <w:tr w14:paraId="19F21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9D9D9"/>
          </w:tcPr>
          <w:p w14:paraId="1C4A453A">
            <w:pPr>
              <w:ind w:left="850"/>
            </w:pPr>
            <w:r>
              <w:t>字段名</w:t>
            </w:r>
          </w:p>
        </w:tc>
        <w:tc>
          <w:tcPr>
            <w:tcW w:w="2160" w:type="dxa"/>
            <w:shd w:val="clear" w:color="auto" w:fill="D9D9D9"/>
          </w:tcPr>
          <w:p w14:paraId="5EB46C08">
            <w:pPr>
              <w:ind w:left="850"/>
            </w:pPr>
            <w:r>
              <w:t>类型</w:t>
            </w:r>
          </w:p>
        </w:tc>
        <w:tc>
          <w:tcPr>
            <w:tcW w:w="2160" w:type="dxa"/>
            <w:shd w:val="clear" w:color="auto" w:fill="D9D9D9"/>
          </w:tcPr>
          <w:p w14:paraId="67EFBAC5">
            <w:pPr>
              <w:ind w:left="850"/>
            </w:pPr>
            <w:r>
              <w:t>约束</w:t>
            </w:r>
          </w:p>
        </w:tc>
        <w:tc>
          <w:tcPr>
            <w:tcW w:w="2160" w:type="dxa"/>
            <w:shd w:val="clear" w:color="auto" w:fill="D9D9D9"/>
          </w:tcPr>
          <w:p w14:paraId="62303390">
            <w:pPr>
              <w:ind w:left="850"/>
            </w:pPr>
            <w:r>
              <w:t>说明</w:t>
            </w:r>
          </w:p>
        </w:tc>
      </w:tr>
      <w:tr w14:paraId="5F1C1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1423BD3">
            <w:pPr>
              <w:ind w:left="850"/>
            </w:pPr>
            <w:r>
              <w:t>id</w:t>
            </w:r>
          </w:p>
        </w:tc>
        <w:tc>
          <w:tcPr>
            <w:tcW w:w="2160" w:type="dxa"/>
          </w:tcPr>
          <w:p w14:paraId="1F491317">
            <w:pPr>
              <w:ind w:left="850"/>
            </w:pPr>
            <w:r>
              <w:t>INT</w:t>
            </w:r>
          </w:p>
        </w:tc>
        <w:tc>
          <w:tcPr>
            <w:tcW w:w="2160" w:type="dxa"/>
          </w:tcPr>
          <w:p w14:paraId="1C47D729">
            <w:pPr>
              <w:ind w:left="850"/>
            </w:pPr>
            <w:r>
              <w:t>PK, AUTO_INCREMENT</w:t>
            </w:r>
          </w:p>
        </w:tc>
        <w:tc>
          <w:tcPr>
            <w:tcW w:w="2160" w:type="dxa"/>
          </w:tcPr>
          <w:p w14:paraId="462E7B6B">
            <w:pPr>
              <w:ind w:left="850"/>
            </w:pPr>
            <w:r>
              <w:t>订单ID</w:t>
            </w:r>
          </w:p>
        </w:tc>
      </w:tr>
      <w:tr w14:paraId="120AD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84A68D1">
            <w:pPr>
              <w:ind w:left="850"/>
            </w:pPr>
            <w:r>
              <w:t>order_no</w:t>
            </w:r>
          </w:p>
        </w:tc>
        <w:tc>
          <w:tcPr>
            <w:tcW w:w="2160" w:type="dxa"/>
          </w:tcPr>
          <w:p w14:paraId="1BB2C2AB">
            <w:pPr>
              <w:ind w:left="850"/>
            </w:pPr>
            <w:r>
              <w:t>VARCHAR(32)</w:t>
            </w:r>
          </w:p>
        </w:tc>
        <w:tc>
          <w:tcPr>
            <w:tcW w:w="2160" w:type="dxa"/>
          </w:tcPr>
          <w:p w14:paraId="77D30AB5">
            <w:pPr>
              <w:ind w:left="850"/>
            </w:pPr>
            <w:r>
              <w:t>UNIQUE, NOT NULL</w:t>
            </w:r>
          </w:p>
        </w:tc>
        <w:tc>
          <w:tcPr>
            <w:tcW w:w="2160" w:type="dxa"/>
          </w:tcPr>
          <w:p w14:paraId="1F6F07E9">
            <w:pPr>
              <w:ind w:left="850"/>
            </w:pPr>
            <w:r>
              <w:t>订单号（时间戳+随机数）</w:t>
            </w:r>
          </w:p>
        </w:tc>
      </w:tr>
      <w:tr w14:paraId="7421C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1D72B25">
            <w:pPr>
              <w:ind w:left="850"/>
            </w:pPr>
            <w:r>
              <w:t>user_id</w:t>
            </w:r>
          </w:p>
        </w:tc>
        <w:tc>
          <w:tcPr>
            <w:tcW w:w="2160" w:type="dxa"/>
          </w:tcPr>
          <w:p w14:paraId="5684C9A0">
            <w:pPr>
              <w:ind w:left="850"/>
            </w:pPr>
            <w:r>
              <w:t>BIGINT</w:t>
            </w:r>
          </w:p>
        </w:tc>
        <w:tc>
          <w:tcPr>
            <w:tcW w:w="2160" w:type="dxa"/>
          </w:tcPr>
          <w:p w14:paraId="1895B4BD">
            <w:pPr>
              <w:ind w:left="850"/>
            </w:pPr>
            <w:r>
              <w:t>FK, NOT NULL</w:t>
            </w:r>
          </w:p>
        </w:tc>
        <w:tc>
          <w:tcPr>
            <w:tcW w:w="2160" w:type="dxa"/>
          </w:tcPr>
          <w:p w14:paraId="3FE34540">
            <w:pPr>
              <w:ind w:left="850"/>
            </w:pPr>
            <w:r>
              <w:t>用户ID</w:t>
            </w:r>
          </w:p>
        </w:tc>
      </w:tr>
      <w:tr w14:paraId="20AF6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2F3AA71">
            <w:pPr>
              <w:ind w:left="850"/>
            </w:pPr>
            <w:r>
              <w:t>total_amount</w:t>
            </w:r>
          </w:p>
        </w:tc>
        <w:tc>
          <w:tcPr>
            <w:tcW w:w="2160" w:type="dxa"/>
          </w:tcPr>
          <w:p w14:paraId="713A526F">
            <w:pPr>
              <w:ind w:left="850"/>
            </w:pPr>
            <w:r>
              <w:t>DECIMAL(10,2)</w:t>
            </w:r>
          </w:p>
        </w:tc>
        <w:tc>
          <w:tcPr>
            <w:tcW w:w="2160" w:type="dxa"/>
          </w:tcPr>
          <w:p w14:paraId="7E500E8F">
            <w:pPr>
              <w:ind w:left="850"/>
            </w:pPr>
            <w:r>
              <w:t>NOT NULL</w:t>
            </w:r>
          </w:p>
        </w:tc>
        <w:tc>
          <w:tcPr>
            <w:tcW w:w="2160" w:type="dxa"/>
          </w:tcPr>
          <w:p w14:paraId="1FB56DB3">
            <w:pPr>
              <w:ind w:left="850"/>
            </w:pPr>
            <w:r>
              <w:t>订单总额</w:t>
            </w:r>
          </w:p>
        </w:tc>
      </w:tr>
      <w:tr w14:paraId="6F1B8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2D688D8">
            <w:pPr>
              <w:ind w:left="850"/>
            </w:pPr>
            <w:r>
              <w:t>actual_amount</w:t>
            </w:r>
          </w:p>
        </w:tc>
        <w:tc>
          <w:tcPr>
            <w:tcW w:w="2160" w:type="dxa"/>
          </w:tcPr>
          <w:p w14:paraId="4A86FF22">
            <w:pPr>
              <w:ind w:left="850"/>
            </w:pPr>
            <w:r>
              <w:t>DECIMAL(10,2)</w:t>
            </w:r>
          </w:p>
        </w:tc>
        <w:tc>
          <w:tcPr>
            <w:tcW w:w="2160" w:type="dxa"/>
          </w:tcPr>
          <w:p w14:paraId="2B3ABA41">
            <w:pPr>
              <w:ind w:left="850"/>
            </w:pPr>
            <w:r>
              <w:t>-</w:t>
            </w:r>
          </w:p>
        </w:tc>
        <w:tc>
          <w:tcPr>
            <w:tcW w:w="2160" w:type="dxa"/>
          </w:tcPr>
          <w:p w14:paraId="1BCF705E">
            <w:pPr>
              <w:ind w:left="850"/>
            </w:pPr>
            <w:r>
              <w:t>实付金额</w:t>
            </w:r>
          </w:p>
        </w:tc>
      </w:tr>
      <w:tr w14:paraId="7FEBD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39F2362">
            <w:pPr>
              <w:ind w:left="850"/>
            </w:pPr>
            <w:r>
              <w:t>shipping_fee</w:t>
            </w:r>
          </w:p>
        </w:tc>
        <w:tc>
          <w:tcPr>
            <w:tcW w:w="2160" w:type="dxa"/>
          </w:tcPr>
          <w:p w14:paraId="71B8EA5D">
            <w:pPr>
              <w:ind w:left="850"/>
            </w:pPr>
            <w:r>
              <w:t>DECIMAL(10,2)</w:t>
            </w:r>
          </w:p>
        </w:tc>
        <w:tc>
          <w:tcPr>
            <w:tcW w:w="2160" w:type="dxa"/>
          </w:tcPr>
          <w:p w14:paraId="4566CEDD">
            <w:pPr>
              <w:ind w:left="850"/>
            </w:pPr>
            <w:r>
              <w:t>DEFAULT 0</w:t>
            </w:r>
          </w:p>
        </w:tc>
        <w:tc>
          <w:tcPr>
            <w:tcW w:w="2160" w:type="dxa"/>
          </w:tcPr>
          <w:p w14:paraId="05CB4433">
            <w:pPr>
              <w:ind w:left="850"/>
            </w:pPr>
            <w:r>
              <w:t>运费</w:t>
            </w:r>
          </w:p>
        </w:tc>
      </w:tr>
      <w:tr w14:paraId="092A1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66BB43B">
            <w:pPr>
              <w:ind w:left="850"/>
            </w:pPr>
            <w:r>
              <w:t>discount_amount</w:t>
            </w:r>
          </w:p>
        </w:tc>
        <w:tc>
          <w:tcPr>
            <w:tcW w:w="2160" w:type="dxa"/>
          </w:tcPr>
          <w:p w14:paraId="1D80B3BA">
            <w:pPr>
              <w:ind w:left="850"/>
            </w:pPr>
            <w:r>
              <w:t>DECIMAL(10,2)</w:t>
            </w:r>
          </w:p>
        </w:tc>
        <w:tc>
          <w:tcPr>
            <w:tcW w:w="2160" w:type="dxa"/>
          </w:tcPr>
          <w:p w14:paraId="2798BD08">
            <w:pPr>
              <w:ind w:left="850"/>
            </w:pPr>
            <w:r>
              <w:t>DEFAULT 0</w:t>
            </w:r>
          </w:p>
        </w:tc>
        <w:tc>
          <w:tcPr>
            <w:tcW w:w="2160" w:type="dxa"/>
          </w:tcPr>
          <w:p w14:paraId="64751211">
            <w:pPr>
              <w:ind w:left="850"/>
            </w:pPr>
            <w:r>
              <w:t>优惠金额</w:t>
            </w:r>
          </w:p>
        </w:tc>
      </w:tr>
      <w:tr w14:paraId="41AEE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B2E8711">
            <w:pPr>
              <w:ind w:left="850"/>
            </w:pPr>
            <w:r>
              <w:t>status</w:t>
            </w:r>
          </w:p>
        </w:tc>
        <w:tc>
          <w:tcPr>
            <w:tcW w:w="2160" w:type="dxa"/>
          </w:tcPr>
          <w:p w14:paraId="308A187F">
            <w:pPr>
              <w:ind w:left="850"/>
            </w:pPr>
            <w:r>
              <w:t>TINYINT</w:t>
            </w:r>
          </w:p>
        </w:tc>
        <w:tc>
          <w:tcPr>
            <w:tcW w:w="2160" w:type="dxa"/>
          </w:tcPr>
          <w:p w14:paraId="6BA86F6A">
            <w:pPr>
              <w:ind w:left="850"/>
            </w:pPr>
            <w:r>
              <w:t>DEFAULT 0</w:t>
            </w:r>
          </w:p>
        </w:tc>
        <w:tc>
          <w:tcPr>
            <w:tcW w:w="2160" w:type="dxa"/>
          </w:tcPr>
          <w:p w14:paraId="7E2C6C7B">
            <w:pPr>
              <w:ind w:left="850"/>
            </w:pPr>
            <w:r>
              <w:t>0-待支付,1-已支付,2-已发货,3-已完成,4-已取消,5-退款中,6-已退款</w:t>
            </w:r>
          </w:p>
        </w:tc>
      </w:tr>
      <w:tr w14:paraId="174DC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98FB9FB">
            <w:pPr>
              <w:ind w:left="850"/>
            </w:pPr>
            <w:r>
              <w:t>payment_method</w:t>
            </w:r>
          </w:p>
        </w:tc>
        <w:tc>
          <w:tcPr>
            <w:tcW w:w="2160" w:type="dxa"/>
          </w:tcPr>
          <w:p w14:paraId="306C2F7A">
            <w:pPr>
              <w:ind w:left="850"/>
            </w:pPr>
            <w:r>
              <w:t>VARCHAR(50)</w:t>
            </w:r>
          </w:p>
        </w:tc>
        <w:tc>
          <w:tcPr>
            <w:tcW w:w="2160" w:type="dxa"/>
          </w:tcPr>
          <w:p w14:paraId="3A532484">
            <w:pPr>
              <w:ind w:left="850"/>
            </w:pPr>
            <w:r>
              <w:t>-</w:t>
            </w:r>
          </w:p>
        </w:tc>
        <w:tc>
          <w:tcPr>
            <w:tcW w:w="2160" w:type="dxa"/>
          </w:tcPr>
          <w:p w14:paraId="4759EDDA">
            <w:pPr>
              <w:ind w:left="850"/>
            </w:pPr>
            <w:r>
              <w:t>支付方式</w:t>
            </w:r>
          </w:p>
        </w:tc>
      </w:tr>
      <w:tr w14:paraId="43000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3844F71">
            <w:pPr>
              <w:ind w:left="850"/>
            </w:pPr>
            <w:r>
              <w:t>payment_time</w:t>
            </w:r>
          </w:p>
        </w:tc>
        <w:tc>
          <w:tcPr>
            <w:tcW w:w="2160" w:type="dxa"/>
          </w:tcPr>
          <w:p w14:paraId="6040E30A">
            <w:pPr>
              <w:ind w:left="850"/>
            </w:pPr>
            <w:r>
              <w:t>DATETIME</w:t>
            </w:r>
          </w:p>
        </w:tc>
        <w:tc>
          <w:tcPr>
            <w:tcW w:w="2160" w:type="dxa"/>
          </w:tcPr>
          <w:p w14:paraId="15B6AD8C">
            <w:pPr>
              <w:ind w:left="850"/>
            </w:pPr>
            <w:r>
              <w:t>-</w:t>
            </w:r>
          </w:p>
        </w:tc>
        <w:tc>
          <w:tcPr>
            <w:tcW w:w="2160" w:type="dxa"/>
          </w:tcPr>
          <w:p w14:paraId="31EA7AC8">
            <w:pPr>
              <w:ind w:left="850"/>
            </w:pPr>
            <w:r>
              <w:t>支付时间</w:t>
            </w:r>
          </w:p>
        </w:tc>
      </w:tr>
      <w:tr w14:paraId="07D82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471DCC9">
            <w:pPr>
              <w:ind w:left="850"/>
            </w:pPr>
            <w:r>
              <w:t>transaction_id</w:t>
            </w:r>
          </w:p>
        </w:tc>
        <w:tc>
          <w:tcPr>
            <w:tcW w:w="2160" w:type="dxa"/>
          </w:tcPr>
          <w:p w14:paraId="37C4BDE8">
            <w:pPr>
              <w:ind w:left="850"/>
            </w:pPr>
            <w:r>
              <w:t>VARCHAR(100)</w:t>
            </w:r>
          </w:p>
        </w:tc>
        <w:tc>
          <w:tcPr>
            <w:tcW w:w="2160" w:type="dxa"/>
          </w:tcPr>
          <w:p w14:paraId="3202D3B1">
            <w:pPr>
              <w:ind w:left="850"/>
            </w:pPr>
            <w:r>
              <w:t>-</w:t>
            </w:r>
          </w:p>
        </w:tc>
        <w:tc>
          <w:tcPr>
            <w:tcW w:w="2160" w:type="dxa"/>
          </w:tcPr>
          <w:p w14:paraId="6944B03F">
            <w:pPr>
              <w:ind w:left="850"/>
            </w:pPr>
            <w:r>
              <w:t>交易流水号</w:t>
            </w:r>
          </w:p>
        </w:tc>
      </w:tr>
      <w:tr w14:paraId="50247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2A14B9C">
            <w:pPr>
              <w:ind w:left="850"/>
            </w:pPr>
            <w:r>
              <w:t>shipping_address</w:t>
            </w:r>
          </w:p>
        </w:tc>
        <w:tc>
          <w:tcPr>
            <w:tcW w:w="2160" w:type="dxa"/>
          </w:tcPr>
          <w:p w14:paraId="0FA4D13C">
            <w:pPr>
              <w:ind w:left="850"/>
            </w:pPr>
            <w:r>
              <w:t>TEXT</w:t>
            </w:r>
          </w:p>
        </w:tc>
        <w:tc>
          <w:tcPr>
            <w:tcW w:w="2160" w:type="dxa"/>
          </w:tcPr>
          <w:p w14:paraId="721673F5">
            <w:pPr>
              <w:ind w:left="850"/>
            </w:pPr>
            <w:r>
              <w:t>-</w:t>
            </w:r>
          </w:p>
        </w:tc>
        <w:tc>
          <w:tcPr>
            <w:tcW w:w="2160" w:type="dxa"/>
          </w:tcPr>
          <w:p w14:paraId="6F8B9FD3">
            <w:pPr>
              <w:ind w:left="850"/>
            </w:pPr>
            <w:r>
              <w:t>收货地址JSON</w:t>
            </w:r>
          </w:p>
        </w:tc>
      </w:tr>
      <w:tr w14:paraId="736D4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9C76FA3">
            <w:pPr>
              <w:ind w:left="850"/>
            </w:pPr>
            <w:r>
              <w:t>receiver_name</w:t>
            </w:r>
          </w:p>
        </w:tc>
        <w:tc>
          <w:tcPr>
            <w:tcW w:w="2160" w:type="dxa"/>
          </w:tcPr>
          <w:p w14:paraId="70533BC6">
            <w:pPr>
              <w:ind w:left="850"/>
            </w:pPr>
            <w:r>
              <w:t>VARCHAR(50)</w:t>
            </w:r>
          </w:p>
        </w:tc>
        <w:tc>
          <w:tcPr>
            <w:tcW w:w="2160" w:type="dxa"/>
          </w:tcPr>
          <w:p w14:paraId="12AA710D">
            <w:pPr>
              <w:ind w:left="850"/>
            </w:pPr>
            <w:r>
              <w:t>-</w:t>
            </w:r>
          </w:p>
        </w:tc>
        <w:tc>
          <w:tcPr>
            <w:tcW w:w="2160" w:type="dxa"/>
          </w:tcPr>
          <w:p w14:paraId="0742D387">
            <w:pPr>
              <w:ind w:left="850"/>
            </w:pPr>
            <w:r>
              <w:t>收货人</w:t>
            </w:r>
          </w:p>
        </w:tc>
      </w:tr>
      <w:tr w14:paraId="2DDCF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2BD1E9C">
            <w:pPr>
              <w:ind w:left="850"/>
            </w:pPr>
            <w:r>
              <w:t>receiver_phone</w:t>
            </w:r>
          </w:p>
        </w:tc>
        <w:tc>
          <w:tcPr>
            <w:tcW w:w="2160" w:type="dxa"/>
          </w:tcPr>
          <w:p w14:paraId="4E8FC535">
            <w:pPr>
              <w:ind w:left="850"/>
            </w:pPr>
            <w:r>
              <w:t>VARCHAR(20)</w:t>
            </w:r>
          </w:p>
        </w:tc>
        <w:tc>
          <w:tcPr>
            <w:tcW w:w="2160" w:type="dxa"/>
          </w:tcPr>
          <w:p w14:paraId="2C9BFE26">
            <w:pPr>
              <w:ind w:left="850"/>
            </w:pPr>
            <w:r>
              <w:t>-</w:t>
            </w:r>
          </w:p>
        </w:tc>
        <w:tc>
          <w:tcPr>
            <w:tcW w:w="2160" w:type="dxa"/>
          </w:tcPr>
          <w:p w14:paraId="7DCD50E0">
            <w:pPr>
              <w:ind w:left="850"/>
            </w:pPr>
            <w:r>
              <w:t>收货电话</w:t>
            </w:r>
          </w:p>
        </w:tc>
      </w:tr>
      <w:tr w14:paraId="77DC3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7D2AA33">
            <w:pPr>
              <w:ind w:left="850"/>
            </w:pPr>
            <w:r>
              <w:t>remark</w:t>
            </w:r>
          </w:p>
        </w:tc>
        <w:tc>
          <w:tcPr>
            <w:tcW w:w="2160" w:type="dxa"/>
          </w:tcPr>
          <w:p w14:paraId="014B4D97">
            <w:pPr>
              <w:ind w:left="850"/>
            </w:pPr>
            <w:r>
              <w:t>TEXT</w:t>
            </w:r>
          </w:p>
        </w:tc>
        <w:tc>
          <w:tcPr>
            <w:tcW w:w="2160" w:type="dxa"/>
          </w:tcPr>
          <w:p w14:paraId="1FEA4AEB">
            <w:pPr>
              <w:ind w:left="850"/>
            </w:pPr>
            <w:r>
              <w:t>-</w:t>
            </w:r>
          </w:p>
        </w:tc>
        <w:tc>
          <w:tcPr>
            <w:tcW w:w="2160" w:type="dxa"/>
          </w:tcPr>
          <w:p w14:paraId="3C767A28">
            <w:pPr>
              <w:ind w:left="850"/>
            </w:pPr>
            <w:r>
              <w:t>备注</w:t>
            </w:r>
          </w:p>
        </w:tc>
      </w:tr>
      <w:tr w14:paraId="0542F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BE68B74">
            <w:pPr>
              <w:ind w:left="850"/>
            </w:pPr>
            <w:r>
              <w:t>shipping_company</w:t>
            </w:r>
          </w:p>
        </w:tc>
        <w:tc>
          <w:tcPr>
            <w:tcW w:w="2160" w:type="dxa"/>
          </w:tcPr>
          <w:p w14:paraId="0DBFEA47">
            <w:pPr>
              <w:ind w:left="850"/>
            </w:pPr>
            <w:r>
              <w:t>VARCHAR(100)</w:t>
            </w:r>
          </w:p>
        </w:tc>
        <w:tc>
          <w:tcPr>
            <w:tcW w:w="2160" w:type="dxa"/>
          </w:tcPr>
          <w:p w14:paraId="23AAF75B">
            <w:pPr>
              <w:ind w:left="850"/>
            </w:pPr>
            <w:r>
              <w:t>-</w:t>
            </w:r>
          </w:p>
        </w:tc>
        <w:tc>
          <w:tcPr>
            <w:tcW w:w="2160" w:type="dxa"/>
          </w:tcPr>
          <w:p w14:paraId="3CE9D8CE">
            <w:pPr>
              <w:ind w:left="850"/>
            </w:pPr>
            <w:r>
              <w:t>快递公司</w:t>
            </w:r>
          </w:p>
        </w:tc>
      </w:tr>
      <w:tr w14:paraId="2BA64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2B0CFCE">
            <w:pPr>
              <w:ind w:left="850"/>
            </w:pPr>
            <w:r>
              <w:t>tracking_number</w:t>
            </w:r>
          </w:p>
        </w:tc>
        <w:tc>
          <w:tcPr>
            <w:tcW w:w="2160" w:type="dxa"/>
          </w:tcPr>
          <w:p w14:paraId="4494B08F">
            <w:pPr>
              <w:ind w:left="850"/>
            </w:pPr>
            <w:r>
              <w:t>VARCHAR(100)</w:t>
            </w:r>
          </w:p>
        </w:tc>
        <w:tc>
          <w:tcPr>
            <w:tcW w:w="2160" w:type="dxa"/>
          </w:tcPr>
          <w:p w14:paraId="19F7650B">
            <w:pPr>
              <w:ind w:left="850"/>
            </w:pPr>
            <w:r>
              <w:t>-</w:t>
            </w:r>
          </w:p>
        </w:tc>
        <w:tc>
          <w:tcPr>
            <w:tcW w:w="2160" w:type="dxa"/>
          </w:tcPr>
          <w:p w14:paraId="134BB5BF">
            <w:pPr>
              <w:ind w:left="850"/>
            </w:pPr>
            <w:r>
              <w:t>快递单号</w:t>
            </w:r>
          </w:p>
        </w:tc>
      </w:tr>
      <w:tr w14:paraId="4B505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858D8A1">
            <w:pPr>
              <w:ind w:left="850"/>
            </w:pPr>
            <w:r>
              <w:t>delivery_time</w:t>
            </w:r>
          </w:p>
        </w:tc>
        <w:tc>
          <w:tcPr>
            <w:tcW w:w="2160" w:type="dxa"/>
          </w:tcPr>
          <w:p w14:paraId="49B62F62">
            <w:pPr>
              <w:ind w:left="850"/>
            </w:pPr>
            <w:r>
              <w:t>DATETIME</w:t>
            </w:r>
          </w:p>
        </w:tc>
        <w:tc>
          <w:tcPr>
            <w:tcW w:w="2160" w:type="dxa"/>
          </w:tcPr>
          <w:p w14:paraId="09BB894B">
            <w:pPr>
              <w:ind w:left="850"/>
            </w:pPr>
            <w:r>
              <w:t>-</w:t>
            </w:r>
          </w:p>
        </w:tc>
        <w:tc>
          <w:tcPr>
            <w:tcW w:w="2160" w:type="dxa"/>
          </w:tcPr>
          <w:p w14:paraId="7C832D92">
            <w:pPr>
              <w:ind w:left="850"/>
            </w:pPr>
            <w:r>
              <w:t>发货时间</w:t>
            </w:r>
          </w:p>
        </w:tc>
      </w:tr>
      <w:tr w14:paraId="3CB17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6109E29">
            <w:pPr>
              <w:ind w:left="850"/>
            </w:pPr>
            <w:r>
              <w:t>created_time</w:t>
            </w:r>
          </w:p>
        </w:tc>
        <w:tc>
          <w:tcPr>
            <w:tcW w:w="2160" w:type="dxa"/>
          </w:tcPr>
          <w:p w14:paraId="2B473FD1">
            <w:pPr>
              <w:ind w:left="850"/>
            </w:pPr>
            <w:r>
              <w:t>DATETIME</w:t>
            </w:r>
          </w:p>
        </w:tc>
        <w:tc>
          <w:tcPr>
            <w:tcW w:w="2160" w:type="dxa"/>
          </w:tcPr>
          <w:p w14:paraId="76AF68AF">
            <w:pPr>
              <w:ind w:left="850"/>
            </w:pPr>
            <w:r>
              <w:t>-</w:t>
            </w:r>
          </w:p>
        </w:tc>
        <w:tc>
          <w:tcPr>
            <w:tcW w:w="2160" w:type="dxa"/>
          </w:tcPr>
          <w:p w14:paraId="1D55DD37">
            <w:pPr>
              <w:ind w:left="850"/>
            </w:pPr>
            <w:r>
              <w:t>创建时间</w:t>
            </w:r>
          </w:p>
        </w:tc>
      </w:tr>
      <w:tr w14:paraId="78546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E6DD619">
            <w:pPr>
              <w:ind w:left="850"/>
            </w:pPr>
            <w:r>
              <w:t>updated_time</w:t>
            </w:r>
          </w:p>
        </w:tc>
        <w:tc>
          <w:tcPr>
            <w:tcW w:w="2160" w:type="dxa"/>
          </w:tcPr>
          <w:p w14:paraId="3A4F2A4D">
            <w:pPr>
              <w:ind w:left="850"/>
            </w:pPr>
            <w:r>
              <w:t>DATETIME</w:t>
            </w:r>
          </w:p>
        </w:tc>
        <w:tc>
          <w:tcPr>
            <w:tcW w:w="2160" w:type="dxa"/>
          </w:tcPr>
          <w:p w14:paraId="4DD99C37">
            <w:pPr>
              <w:ind w:left="850"/>
            </w:pPr>
            <w:r>
              <w:t>-</w:t>
            </w:r>
          </w:p>
        </w:tc>
        <w:tc>
          <w:tcPr>
            <w:tcW w:w="2160" w:type="dxa"/>
          </w:tcPr>
          <w:p w14:paraId="50CC5626">
            <w:pPr>
              <w:ind w:left="850"/>
            </w:pPr>
            <w:r>
              <w:t>更新时间</w:t>
            </w:r>
          </w:p>
        </w:tc>
      </w:tr>
    </w:tbl>
    <w:p w14:paraId="36B5D351">
      <w:pPr>
        <w:ind w:left="850"/>
      </w:pPr>
    </w:p>
    <w:p w14:paraId="12A771D4">
      <w:pPr>
        <w:ind w:left="850"/>
      </w:pPr>
      <w:r>
        <w:t>6. order_item（订单明细表）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6"/>
        <w:gridCol w:w="2496"/>
        <w:gridCol w:w="2606"/>
        <w:gridCol w:w="1684"/>
      </w:tblGrid>
      <w:tr w14:paraId="5503A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9D9D9"/>
          </w:tcPr>
          <w:p w14:paraId="37278ED4">
            <w:pPr>
              <w:ind w:left="850"/>
            </w:pPr>
            <w:r>
              <w:t>字段名</w:t>
            </w:r>
          </w:p>
        </w:tc>
        <w:tc>
          <w:tcPr>
            <w:tcW w:w="2160" w:type="dxa"/>
            <w:shd w:val="clear" w:color="auto" w:fill="D9D9D9"/>
          </w:tcPr>
          <w:p w14:paraId="3AE32124">
            <w:pPr>
              <w:ind w:left="850"/>
            </w:pPr>
            <w:r>
              <w:t>类型</w:t>
            </w:r>
          </w:p>
        </w:tc>
        <w:tc>
          <w:tcPr>
            <w:tcW w:w="2160" w:type="dxa"/>
            <w:shd w:val="clear" w:color="auto" w:fill="D9D9D9"/>
          </w:tcPr>
          <w:p w14:paraId="352CF828">
            <w:pPr>
              <w:ind w:left="850"/>
            </w:pPr>
            <w:r>
              <w:t>约束</w:t>
            </w:r>
          </w:p>
        </w:tc>
        <w:tc>
          <w:tcPr>
            <w:tcW w:w="2160" w:type="dxa"/>
            <w:shd w:val="clear" w:color="auto" w:fill="D9D9D9"/>
          </w:tcPr>
          <w:p w14:paraId="5779EE49">
            <w:pPr>
              <w:ind w:left="850"/>
            </w:pPr>
            <w:r>
              <w:t>说明</w:t>
            </w:r>
          </w:p>
        </w:tc>
      </w:tr>
      <w:tr w14:paraId="3EBFF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B8A5242">
            <w:pPr>
              <w:ind w:left="850"/>
            </w:pPr>
            <w:r>
              <w:t>id</w:t>
            </w:r>
          </w:p>
        </w:tc>
        <w:tc>
          <w:tcPr>
            <w:tcW w:w="2160" w:type="dxa"/>
          </w:tcPr>
          <w:p w14:paraId="19171AF7">
            <w:pPr>
              <w:ind w:left="850"/>
            </w:pPr>
            <w:r>
              <w:t>INT</w:t>
            </w:r>
          </w:p>
        </w:tc>
        <w:tc>
          <w:tcPr>
            <w:tcW w:w="2160" w:type="dxa"/>
          </w:tcPr>
          <w:p w14:paraId="27BF408D">
            <w:pPr>
              <w:ind w:left="850"/>
            </w:pPr>
            <w:r>
              <w:t>PK, AUTO_INCREMENT</w:t>
            </w:r>
          </w:p>
        </w:tc>
        <w:tc>
          <w:tcPr>
            <w:tcW w:w="2160" w:type="dxa"/>
          </w:tcPr>
          <w:p w14:paraId="70D7D52D">
            <w:pPr>
              <w:ind w:left="850"/>
            </w:pPr>
            <w:r>
              <w:t>明细ID</w:t>
            </w:r>
          </w:p>
        </w:tc>
      </w:tr>
      <w:tr w14:paraId="74757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9582F3B">
            <w:pPr>
              <w:ind w:left="850"/>
            </w:pPr>
            <w:r>
              <w:t>order_id</w:t>
            </w:r>
          </w:p>
        </w:tc>
        <w:tc>
          <w:tcPr>
            <w:tcW w:w="2160" w:type="dxa"/>
          </w:tcPr>
          <w:p w14:paraId="250974B6">
            <w:pPr>
              <w:ind w:left="850"/>
            </w:pPr>
            <w:r>
              <w:t>INT</w:t>
            </w:r>
          </w:p>
        </w:tc>
        <w:tc>
          <w:tcPr>
            <w:tcW w:w="2160" w:type="dxa"/>
          </w:tcPr>
          <w:p w14:paraId="66C8B3E6">
            <w:pPr>
              <w:ind w:left="850"/>
            </w:pPr>
            <w:r>
              <w:t>FK, NOT NULL</w:t>
            </w:r>
          </w:p>
        </w:tc>
        <w:tc>
          <w:tcPr>
            <w:tcW w:w="2160" w:type="dxa"/>
          </w:tcPr>
          <w:p w14:paraId="099ABDF4">
            <w:pPr>
              <w:ind w:left="850"/>
            </w:pPr>
            <w:r>
              <w:t>订单ID</w:t>
            </w:r>
          </w:p>
        </w:tc>
      </w:tr>
      <w:tr w14:paraId="4DCA5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299AB71">
            <w:pPr>
              <w:ind w:left="850"/>
            </w:pPr>
            <w:r>
              <w:t>product_id</w:t>
            </w:r>
          </w:p>
        </w:tc>
        <w:tc>
          <w:tcPr>
            <w:tcW w:w="2160" w:type="dxa"/>
          </w:tcPr>
          <w:p w14:paraId="5DEFFA47">
            <w:pPr>
              <w:ind w:left="850"/>
            </w:pPr>
            <w:r>
              <w:t>INT</w:t>
            </w:r>
          </w:p>
        </w:tc>
        <w:tc>
          <w:tcPr>
            <w:tcW w:w="2160" w:type="dxa"/>
          </w:tcPr>
          <w:p w14:paraId="301689D9">
            <w:pPr>
              <w:ind w:left="850"/>
            </w:pPr>
            <w:r>
              <w:t>FK, NOT NULL</w:t>
            </w:r>
          </w:p>
        </w:tc>
        <w:tc>
          <w:tcPr>
            <w:tcW w:w="2160" w:type="dxa"/>
          </w:tcPr>
          <w:p w14:paraId="477C2E8C">
            <w:pPr>
              <w:ind w:left="850"/>
            </w:pPr>
            <w:r>
              <w:t>商品ID</w:t>
            </w:r>
          </w:p>
        </w:tc>
      </w:tr>
      <w:tr w14:paraId="3C570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7CFADB9">
            <w:pPr>
              <w:ind w:left="850"/>
            </w:pPr>
            <w:r>
              <w:t>product_name</w:t>
            </w:r>
          </w:p>
        </w:tc>
        <w:tc>
          <w:tcPr>
            <w:tcW w:w="2160" w:type="dxa"/>
          </w:tcPr>
          <w:p w14:paraId="63EAD34F">
            <w:pPr>
              <w:ind w:left="850"/>
            </w:pPr>
            <w:r>
              <w:t>VARCHAR(200)</w:t>
            </w:r>
          </w:p>
        </w:tc>
        <w:tc>
          <w:tcPr>
            <w:tcW w:w="2160" w:type="dxa"/>
          </w:tcPr>
          <w:p w14:paraId="4C682496">
            <w:pPr>
              <w:ind w:left="850"/>
            </w:pPr>
            <w:r>
              <w:t>-</w:t>
            </w:r>
          </w:p>
        </w:tc>
        <w:tc>
          <w:tcPr>
            <w:tcW w:w="2160" w:type="dxa"/>
          </w:tcPr>
          <w:p w14:paraId="23A36F6E">
            <w:pPr>
              <w:ind w:left="850"/>
            </w:pPr>
            <w:r>
              <w:t>商品名称快照</w:t>
            </w:r>
          </w:p>
        </w:tc>
      </w:tr>
      <w:tr w14:paraId="02621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64B00A0">
            <w:pPr>
              <w:ind w:left="850"/>
            </w:pPr>
            <w:r>
              <w:t>product_image</w:t>
            </w:r>
          </w:p>
        </w:tc>
        <w:tc>
          <w:tcPr>
            <w:tcW w:w="2160" w:type="dxa"/>
          </w:tcPr>
          <w:p w14:paraId="6E04BDD2">
            <w:pPr>
              <w:ind w:left="850"/>
            </w:pPr>
            <w:r>
              <w:t>VARCHAR(500)</w:t>
            </w:r>
          </w:p>
        </w:tc>
        <w:tc>
          <w:tcPr>
            <w:tcW w:w="2160" w:type="dxa"/>
          </w:tcPr>
          <w:p w14:paraId="7BB9F55F">
            <w:pPr>
              <w:ind w:left="850"/>
            </w:pPr>
            <w:r>
              <w:t>-</w:t>
            </w:r>
          </w:p>
        </w:tc>
        <w:tc>
          <w:tcPr>
            <w:tcW w:w="2160" w:type="dxa"/>
          </w:tcPr>
          <w:p w14:paraId="0AF1F5CD">
            <w:pPr>
              <w:ind w:left="850"/>
            </w:pPr>
            <w:r>
              <w:t>商品图片快照</w:t>
            </w:r>
          </w:p>
        </w:tc>
      </w:tr>
      <w:tr w14:paraId="459AE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C3E32BF">
            <w:pPr>
              <w:ind w:left="850"/>
            </w:pPr>
            <w:r>
              <w:t>price</w:t>
            </w:r>
          </w:p>
        </w:tc>
        <w:tc>
          <w:tcPr>
            <w:tcW w:w="2160" w:type="dxa"/>
          </w:tcPr>
          <w:p w14:paraId="28CFAC9B">
            <w:pPr>
              <w:ind w:left="850"/>
            </w:pPr>
            <w:r>
              <w:t>DECIMAL(10,2)</w:t>
            </w:r>
          </w:p>
        </w:tc>
        <w:tc>
          <w:tcPr>
            <w:tcW w:w="2160" w:type="dxa"/>
          </w:tcPr>
          <w:p w14:paraId="42D087C2">
            <w:pPr>
              <w:ind w:left="850"/>
            </w:pPr>
            <w:r>
              <w:t>NOT NULL</w:t>
            </w:r>
          </w:p>
        </w:tc>
        <w:tc>
          <w:tcPr>
            <w:tcW w:w="2160" w:type="dxa"/>
          </w:tcPr>
          <w:p w14:paraId="2C2BFBE5">
            <w:pPr>
              <w:ind w:left="850"/>
            </w:pPr>
            <w:r>
              <w:t>下单时单价</w:t>
            </w:r>
          </w:p>
        </w:tc>
      </w:tr>
      <w:tr w14:paraId="4E547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B9C99F6">
            <w:pPr>
              <w:ind w:left="850"/>
            </w:pPr>
            <w:r>
              <w:t>quantity</w:t>
            </w:r>
          </w:p>
        </w:tc>
        <w:tc>
          <w:tcPr>
            <w:tcW w:w="2160" w:type="dxa"/>
          </w:tcPr>
          <w:p w14:paraId="0FC8BB65">
            <w:pPr>
              <w:ind w:left="850"/>
            </w:pPr>
            <w:r>
              <w:t>INT</w:t>
            </w:r>
          </w:p>
        </w:tc>
        <w:tc>
          <w:tcPr>
            <w:tcW w:w="2160" w:type="dxa"/>
          </w:tcPr>
          <w:p w14:paraId="4D3C8909">
            <w:pPr>
              <w:ind w:left="850"/>
            </w:pPr>
            <w:r>
              <w:t>NOT NULL</w:t>
            </w:r>
          </w:p>
        </w:tc>
        <w:tc>
          <w:tcPr>
            <w:tcW w:w="2160" w:type="dxa"/>
          </w:tcPr>
          <w:p w14:paraId="36508956">
            <w:pPr>
              <w:ind w:left="850"/>
            </w:pPr>
            <w:r>
              <w:t>数量</w:t>
            </w:r>
          </w:p>
        </w:tc>
      </w:tr>
      <w:tr w14:paraId="47755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1508B07">
            <w:pPr>
              <w:ind w:left="850"/>
            </w:pPr>
            <w:r>
              <w:t>total_price</w:t>
            </w:r>
          </w:p>
        </w:tc>
        <w:tc>
          <w:tcPr>
            <w:tcW w:w="2160" w:type="dxa"/>
          </w:tcPr>
          <w:p w14:paraId="0931F540">
            <w:pPr>
              <w:ind w:left="850"/>
            </w:pPr>
            <w:r>
              <w:t>DECIMAL(10,2)</w:t>
            </w:r>
          </w:p>
        </w:tc>
        <w:tc>
          <w:tcPr>
            <w:tcW w:w="2160" w:type="dxa"/>
          </w:tcPr>
          <w:p w14:paraId="7A413808">
            <w:pPr>
              <w:ind w:left="850"/>
            </w:pPr>
            <w:r>
              <w:t>NOT NULL</w:t>
            </w:r>
          </w:p>
        </w:tc>
        <w:tc>
          <w:tcPr>
            <w:tcW w:w="2160" w:type="dxa"/>
          </w:tcPr>
          <w:p w14:paraId="550ADB70">
            <w:pPr>
              <w:ind w:left="850"/>
            </w:pPr>
            <w:r>
              <w:t>小计</w:t>
            </w:r>
          </w:p>
        </w:tc>
      </w:tr>
      <w:tr w14:paraId="526B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3AC4F7C">
            <w:pPr>
              <w:ind w:left="850"/>
            </w:pPr>
            <w:r>
              <w:t>created_time</w:t>
            </w:r>
          </w:p>
        </w:tc>
        <w:tc>
          <w:tcPr>
            <w:tcW w:w="2160" w:type="dxa"/>
          </w:tcPr>
          <w:p w14:paraId="2FDCFF2F">
            <w:pPr>
              <w:ind w:left="850"/>
            </w:pPr>
            <w:r>
              <w:t>DATETIME</w:t>
            </w:r>
          </w:p>
        </w:tc>
        <w:tc>
          <w:tcPr>
            <w:tcW w:w="2160" w:type="dxa"/>
          </w:tcPr>
          <w:p w14:paraId="31C74FC6">
            <w:pPr>
              <w:ind w:left="850"/>
            </w:pPr>
            <w:r>
              <w:t>-</w:t>
            </w:r>
          </w:p>
        </w:tc>
        <w:tc>
          <w:tcPr>
            <w:tcW w:w="2160" w:type="dxa"/>
          </w:tcPr>
          <w:p w14:paraId="2036DF74">
            <w:pPr>
              <w:ind w:left="850"/>
            </w:pPr>
            <w:r>
              <w:t>创建时间</w:t>
            </w:r>
          </w:p>
        </w:tc>
      </w:tr>
    </w:tbl>
    <w:p w14:paraId="398DBAC5">
      <w:pPr>
        <w:ind w:left="850"/>
      </w:pPr>
    </w:p>
    <w:p w14:paraId="783D499C">
      <w:pPr>
        <w:ind w:left="850"/>
      </w:pPr>
      <w:r>
        <w:t>7. exchange_order（交换订单表）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63"/>
        <w:gridCol w:w="2271"/>
        <w:gridCol w:w="2370"/>
        <w:gridCol w:w="1478"/>
      </w:tblGrid>
      <w:tr w14:paraId="2B989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60" w:type="dxa"/>
            <w:shd w:val="clear" w:color="auto" w:fill="D9D9D9"/>
          </w:tcPr>
          <w:p w14:paraId="299D24A3">
            <w:pPr>
              <w:ind w:left="850"/>
            </w:pPr>
            <w:r>
              <w:t>字段名</w:t>
            </w:r>
          </w:p>
        </w:tc>
        <w:tc>
          <w:tcPr>
            <w:tcW w:w="2160" w:type="dxa"/>
            <w:shd w:val="clear" w:color="auto" w:fill="D9D9D9"/>
          </w:tcPr>
          <w:p w14:paraId="49ECEEFA">
            <w:pPr>
              <w:ind w:left="850"/>
            </w:pPr>
            <w:r>
              <w:t>类型</w:t>
            </w:r>
          </w:p>
        </w:tc>
        <w:tc>
          <w:tcPr>
            <w:tcW w:w="2160" w:type="dxa"/>
            <w:shd w:val="clear" w:color="auto" w:fill="D9D9D9"/>
          </w:tcPr>
          <w:p w14:paraId="71C4D4A8">
            <w:pPr>
              <w:ind w:left="850"/>
            </w:pPr>
            <w:r>
              <w:t>约束</w:t>
            </w:r>
          </w:p>
        </w:tc>
        <w:tc>
          <w:tcPr>
            <w:tcW w:w="2160" w:type="dxa"/>
            <w:shd w:val="clear" w:color="auto" w:fill="D9D9D9"/>
          </w:tcPr>
          <w:p w14:paraId="230FD71B">
            <w:pPr>
              <w:ind w:left="850"/>
            </w:pPr>
            <w:r>
              <w:t>说明</w:t>
            </w:r>
          </w:p>
        </w:tc>
      </w:tr>
      <w:tr w14:paraId="2E07B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781E762">
            <w:pPr>
              <w:ind w:left="850"/>
            </w:pPr>
            <w:r>
              <w:t>id</w:t>
            </w:r>
          </w:p>
        </w:tc>
        <w:tc>
          <w:tcPr>
            <w:tcW w:w="2160" w:type="dxa"/>
          </w:tcPr>
          <w:p w14:paraId="71B74BC2">
            <w:pPr>
              <w:ind w:left="850"/>
            </w:pPr>
            <w:r>
              <w:t>INT</w:t>
            </w:r>
          </w:p>
        </w:tc>
        <w:tc>
          <w:tcPr>
            <w:tcW w:w="2160" w:type="dxa"/>
          </w:tcPr>
          <w:p w14:paraId="3638D828">
            <w:pPr>
              <w:ind w:left="850"/>
            </w:pPr>
            <w:r>
              <w:t>PK, AUTO_INCREMENT</w:t>
            </w:r>
          </w:p>
        </w:tc>
        <w:tc>
          <w:tcPr>
            <w:tcW w:w="2160" w:type="dxa"/>
          </w:tcPr>
          <w:p w14:paraId="095E3349">
            <w:pPr>
              <w:ind w:left="850"/>
            </w:pPr>
            <w:r>
              <w:t>交换订单ID</w:t>
            </w:r>
          </w:p>
        </w:tc>
      </w:tr>
      <w:tr w14:paraId="69001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80E9BB8">
            <w:pPr>
              <w:ind w:left="850"/>
            </w:pPr>
            <w:r>
              <w:t>order_no</w:t>
            </w:r>
          </w:p>
        </w:tc>
        <w:tc>
          <w:tcPr>
            <w:tcW w:w="2160" w:type="dxa"/>
          </w:tcPr>
          <w:p w14:paraId="65421962">
            <w:pPr>
              <w:ind w:left="850"/>
            </w:pPr>
            <w:r>
              <w:t>VARCHAR(32)</w:t>
            </w:r>
          </w:p>
        </w:tc>
        <w:tc>
          <w:tcPr>
            <w:tcW w:w="2160" w:type="dxa"/>
          </w:tcPr>
          <w:p w14:paraId="5623E0E8">
            <w:pPr>
              <w:ind w:left="850"/>
            </w:pPr>
            <w:r>
              <w:t>UNIQUE, NOT NULL</w:t>
            </w:r>
          </w:p>
        </w:tc>
        <w:tc>
          <w:tcPr>
            <w:tcW w:w="2160" w:type="dxa"/>
          </w:tcPr>
          <w:p w14:paraId="35989D4A">
            <w:pPr>
              <w:ind w:left="850"/>
            </w:pPr>
            <w:r>
              <w:t>订单号</w:t>
            </w:r>
          </w:p>
        </w:tc>
      </w:tr>
      <w:tr w14:paraId="05E10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401B6FF">
            <w:pPr>
              <w:ind w:left="850"/>
            </w:pPr>
            <w:r>
              <w:t>initiator_id</w:t>
            </w:r>
          </w:p>
        </w:tc>
        <w:tc>
          <w:tcPr>
            <w:tcW w:w="2160" w:type="dxa"/>
          </w:tcPr>
          <w:p w14:paraId="4B39DADB">
            <w:pPr>
              <w:ind w:left="850"/>
            </w:pPr>
            <w:r>
              <w:t>BIGINT</w:t>
            </w:r>
          </w:p>
        </w:tc>
        <w:tc>
          <w:tcPr>
            <w:tcW w:w="2160" w:type="dxa"/>
          </w:tcPr>
          <w:p w14:paraId="1673FFDB">
            <w:pPr>
              <w:ind w:left="850"/>
            </w:pPr>
            <w:r>
              <w:t>FK, NOT NULL</w:t>
            </w:r>
          </w:p>
        </w:tc>
        <w:tc>
          <w:tcPr>
            <w:tcW w:w="2160" w:type="dxa"/>
          </w:tcPr>
          <w:p w14:paraId="656C6CA6">
            <w:pPr>
              <w:ind w:left="850"/>
            </w:pPr>
            <w:r>
              <w:t>发起者用户ID</w:t>
            </w:r>
          </w:p>
        </w:tc>
      </w:tr>
      <w:tr w14:paraId="46167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FE5DEC8">
            <w:pPr>
              <w:ind w:left="850"/>
            </w:pPr>
            <w:r>
              <w:t>receiver_id</w:t>
            </w:r>
          </w:p>
        </w:tc>
        <w:tc>
          <w:tcPr>
            <w:tcW w:w="2160" w:type="dxa"/>
          </w:tcPr>
          <w:p w14:paraId="46B167E6">
            <w:pPr>
              <w:ind w:left="850"/>
            </w:pPr>
            <w:r>
              <w:t>BIGINT</w:t>
            </w:r>
          </w:p>
        </w:tc>
        <w:tc>
          <w:tcPr>
            <w:tcW w:w="2160" w:type="dxa"/>
          </w:tcPr>
          <w:p w14:paraId="0BA49E6E">
            <w:pPr>
              <w:ind w:left="850"/>
            </w:pPr>
            <w:r>
              <w:t>FK, NOT NULL</w:t>
            </w:r>
          </w:p>
        </w:tc>
        <w:tc>
          <w:tcPr>
            <w:tcW w:w="2160" w:type="dxa"/>
          </w:tcPr>
          <w:p w14:paraId="46F283F0">
            <w:pPr>
              <w:ind w:left="850"/>
            </w:pPr>
            <w:r>
              <w:t>接收者用户ID</w:t>
            </w:r>
          </w:p>
        </w:tc>
      </w:tr>
      <w:tr w14:paraId="61D42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BBF3739">
            <w:pPr>
              <w:ind w:left="850"/>
            </w:pPr>
            <w:r>
              <w:t>initiator_product_id</w:t>
            </w:r>
          </w:p>
        </w:tc>
        <w:tc>
          <w:tcPr>
            <w:tcW w:w="2160" w:type="dxa"/>
          </w:tcPr>
          <w:p w14:paraId="6D0C7866">
            <w:pPr>
              <w:ind w:left="850"/>
            </w:pPr>
            <w:r>
              <w:t>INT</w:t>
            </w:r>
          </w:p>
        </w:tc>
        <w:tc>
          <w:tcPr>
            <w:tcW w:w="2160" w:type="dxa"/>
          </w:tcPr>
          <w:p w14:paraId="37AA7FA2">
            <w:pPr>
              <w:ind w:left="850"/>
            </w:pPr>
            <w:r>
              <w:t>FK, NOT NULL</w:t>
            </w:r>
          </w:p>
        </w:tc>
        <w:tc>
          <w:tcPr>
            <w:tcW w:w="2160" w:type="dxa"/>
          </w:tcPr>
          <w:p w14:paraId="0EDC6730">
            <w:pPr>
              <w:ind w:left="850"/>
            </w:pPr>
            <w:r>
              <w:t>发起者商品ID</w:t>
            </w:r>
          </w:p>
        </w:tc>
      </w:tr>
      <w:tr w14:paraId="48C86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1647B46">
            <w:pPr>
              <w:ind w:left="850"/>
            </w:pPr>
            <w:r>
              <w:t>receiver_product_id</w:t>
            </w:r>
          </w:p>
        </w:tc>
        <w:tc>
          <w:tcPr>
            <w:tcW w:w="2160" w:type="dxa"/>
          </w:tcPr>
          <w:p w14:paraId="3D620E70">
            <w:pPr>
              <w:ind w:left="850"/>
            </w:pPr>
            <w:r>
              <w:t>INT</w:t>
            </w:r>
          </w:p>
        </w:tc>
        <w:tc>
          <w:tcPr>
            <w:tcW w:w="2160" w:type="dxa"/>
          </w:tcPr>
          <w:p w14:paraId="3813224B">
            <w:pPr>
              <w:ind w:left="850"/>
            </w:pPr>
            <w:r>
              <w:t>FK, NOT NULL</w:t>
            </w:r>
          </w:p>
        </w:tc>
        <w:tc>
          <w:tcPr>
            <w:tcW w:w="2160" w:type="dxa"/>
          </w:tcPr>
          <w:p w14:paraId="1FCFDF3E">
            <w:pPr>
              <w:ind w:left="850"/>
            </w:pPr>
            <w:r>
              <w:t>接收者商品ID</w:t>
            </w:r>
          </w:p>
        </w:tc>
      </w:tr>
      <w:tr w14:paraId="797A4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EB1FF6B">
            <w:pPr>
              <w:ind w:left="850"/>
            </w:pPr>
            <w:r>
              <w:t>price_difference</w:t>
            </w:r>
          </w:p>
        </w:tc>
        <w:tc>
          <w:tcPr>
            <w:tcW w:w="2160" w:type="dxa"/>
          </w:tcPr>
          <w:p w14:paraId="562F5AB8">
            <w:pPr>
              <w:ind w:left="850"/>
            </w:pPr>
            <w:r>
              <w:t>DECIMAL(10,2)</w:t>
            </w:r>
          </w:p>
        </w:tc>
        <w:tc>
          <w:tcPr>
            <w:tcW w:w="2160" w:type="dxa"/>
          </w:tcPr>
          <w:p w14:paraId="3FC71489">
            <w:pPr>
              <w:ind w:left="850"/>
            </w:pPr>
            <w:r>
              <w:t>DEFAULT 0</w:t>
            </w:r>
          </w:p>
        </w:tc>
        <w:tc>
          <w:tcPr>
            <w:tcW w:w="2160" w:type="dxa"/>
          </w:tcPr>
          <w:p w14:paraId="442AA26B">
            <w:pPr>
              <w:ind w:left="850"/>
            </w:pPr>
            <w:r>
              <w:t>差价</w:t>
            </w:r>
          </w:p>
        </w:tc>
      </w:tr>
      <w:tr w14:paraId="14D3A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043BF0C">
            <w:pPr>
              <w:ind w:left="850"/>
            </w:pPr>
            <w:r>
              <w:t>status</w:t>
            </w:r>
          </w:p>
        </w:tc>
        <w:tc>
          <w:tcPr>
            <w:tcW w:w="2160" w:type="dxa"/>
          </w:tcPr>
          <w:p w14:paraId="06763397">
            <w:pPr>
              <w:ind w:left="850"/>
            </w:pPr>
            <w:r>
              <w:t>TINYINT</w:t>
            </w:r>
          </w:p>
        </w:tc>
        <w:tc>
          <w:tcPr>
            <w:tcW w:w="2160" w:type="dxa"/>
          </w:tcPr>
          <w:p w14:paraId="7E4989D4">
            <w:pPr>
              <w:ind w:left="850"/>
            </w:pPr>
            <w:r>
              <w:t>DEFAULT 0</w:t>
            </w:r>
          </w:p>
        </w:tc>
        <w:tc>
          <w:tcPr>
            <w:tcW w:w="2160" w:type="dxa"/>
          </w:tcPr>
          <w:p w14:paraId="5344352C">
            <w:pPr>
              <w:ind w:left="850"/>
            </w:pPr>
            <w:r>
              <w:t>0-待确认,1-已确认,2-已完成,3-已取消,4-已拒绝</w:t>
            </w:r>
          </w:p>
        </w:tc>
      </w:tr>
      <w:tr w14:paraId="1E55F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D95F99C">
            <w:pPr>
              <w:ind w:left="850"/>
            </w:pPr>
            <w:r>
              <w:t>payment_status</w:t>
            </w:r>
          </w:p>
        </w:tc>
        <w:tc>
          <w:tcPr>
            <w:tcW w:w="2160" w:type="dxa"/>
          </w:tcPr>
          <w:p w14:paraId="1CAB20B2">
            <w:pPr>
              <w:ind w:left="850"/>
            </w:pPr>
            <w:r>
              <w:t>TINYINT</w:t>
            </w:r>
          </w:p>
        </w:tc>
        <w:tc>
          <w:tcPr>
            <w:tcW w:w="2160" w:type="dxa"/>
          </w:tcPr>
          <w:p w14:paraId="29DA31F6">
            <w:pPr>
              <w:ind w:left="850"/>
            </w:pPr>
            <w:r>
              <w:t>DEFAULT 0</w:t>
            </w:r>
          </w:p>
        </w:tc>
        <w:tc>
          <w:tcPr>
            <w:tcW w:w="2160" w:type="dxa"/>
          </w:tcPr>
          <w:p w14:paraId="4DFE6519">
            <w:pPr>
              <w:ind w:left="850"/>
            </w:pPr>
            <w:r>
              <w:t>0-无需支付,1-待支付,2-已支付</w:t>
            </w:r>
          </w:p>
        </w:tc>
      </w:tr>
      <w:tr w14:paraId="452BF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BF7230F">
            <w:pPr>
              <w:ind w:left="850"/>
            </w:pPr>
            <w:r>
              <w:t>payment_method</w:t>
            </w:r>
          </w:p>
        </w:tc>
        <w:tc>
          <w:tcPr>
            <w:tcW w:w="2160" w:type="dxa"/>
          </w:tcPr>
          <w:p w14:paraId="42930823">
            <w:pPr>
              <w:ind w:left="850"/>
            </w:pPr>
            <w:r>
              <w:t>VARCHAR(50)</w:t>
            </w:r>
          </w:p>
        </w:tc>
        <w:tc>
          <w:tcPr>
            <w:tcW w:w="2160" w:type="dxa"/>
          </w:tcPr>
          <w:p w14:paraId="4595C8C3">
            <w:pPr>
              <w:ind w:left="850"/>
            </w:pPr>
            <w:r>
              <w:t>-</w:t>
            </w:r>
          </w:p>
        </w:tc>
        <w:tc>
          <w:tcPr>
            <w:tcW w:w="2160" w:type="dxa"/>
          </w:tcPr>
          <w:p w14:paraId="1FE33887">
            <w:pPr>
              <w:ind w:left="850"/>
            </w:pPr>
            <w:r>
              <w:t>支付方式</w:t>
            </w:r>
          </w:p>
        </w:tc>
      </w:tr>
      <w:tr w14:paraId="4C14E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2265500">
            <w:pPr>
              <w:ind w:left="850"/>
            </w:pPr>
            <w:r>
              <w:t>payment_time</w:t>
            </w:r>
          </w:p>
        </w:tc>
        <w:tc>
          <w:tcPr>
            <w:tcW w:w="2160" w:type="dxa"/>
          </w:tcPr>
          <w:p w14:paraId="34B4C610">
            <w:pPr>
              <w:ind w:left="850"/>
            </w:pPr>
            <w:r>
              <w:t>DATETIME</w:t>
            </w:r>
          </w:p>
        </w:tc>
        <w:tc>
          <w:tcPr>
            <w:tcW w:w="2160" w:type="dxa"/>
          </w:tcPr>
          <w:p w14:paraId="1462239F">
            <w:pPr>
              <w:ind w:left="850"/>
            </w:pPr>
            <w:r>
              <w:t>-</w:t>
            </w:r>
          </w:p>
        </w:tc>
        <w:tc>
          <w:tcPr>
            <w:tcW w:w="2160" w:type="dxa"/>
          </w:tcPr>
          <w:p w14:paraId="79C4027B">
            <w:pPr>
              <w:ind w:left="850"/>
            </w:pPr>
            <w:r>
              <w:t>支付时间</w:t>
            </w:r>
          </w:p>
        </w:tc>
      </w:tr>
      <w:tr w14:paraId="70E67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15A753C">
            <w:pPr>
              <w:ind w:left="850"/>
            </w:pPr>
            <w:r>
              <w:t>confirm_time</w:t>
            </w:r>
          </w:p>
        </w:tc>
        <w:tc>
          <w:tcPr>
            <w:tcW w:w="2160" w:type="dxa"/>
          </w:tcPr>
          <w:p w14:paraId="4A30E13B">
            <w:pPr>
              <w:ind w:left="850"/>
            </w:pPr>
            <w:r>
              <w:t>DATETIME</w:t>
            </w:r>
          </w:p>
        </w:tc>
        <w:tc>
          <w:tcPr>
            <w:tcW w:w="2160" w:type="dxa"/>
          </w:tcPr>
          <w:p w14:paraId="678065A6">
            <w:pPr>
              <w:ind w:left="850"/>
            </w:pPr>
            <w:r>
              <w:t>-</w:t>
            </w:r>
          </w:p>
        </w:tc>
        <w:tc>
          <w:tcPr>
            <w:tcW w:w="2160" w:type="dxa"/>
          </w:tcPr>
          <w:p w14:paraId="0D09DACB">
            <w:pPr>
              <w:ind w:left="850"/>
            </w:pPr>
            <w:r>
              <w:t>确认时间</w:t>
            </w:r>
          </w:p>
        </w:tc>
      </w:tr>
      <w:tr w14:paraId="0AF11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1A1F1FF">
            <w:pPr>
              <w:ind w:left="850"/>
            </w:pPr>
            <w:r>
              <w:t>complete_time</w:t>
            </w:r>
          </w:p>
        </w:tc>
        <w:tc>
          <w:tcPr>
            <w:tcW w:w="2160" w:type="dxa"/>
          </w:tcPr>
          <w:p w14:paraId="6EA6EBCC">
            <w:pPr>
              <w:ind w:left="850"/>
            </w:pPr>
            <w:r>
              <w:t>DATETIME</w:t>
            </w:r>
          </w:p>
        </w:tc>
        <w:tc>
          <w:tcPr>
            <w:tcW w:w="2160" w:type="dxa"/>
          </w:tcPr>
          <w:p w14:paraId="7E35D300">
            <w:pPr>
              <w:ind w:left="850"/>
            </w:pPr>
            <w:r>
              <w:t>-</w:t>
            </w:r>
          </w:p>
        </w:tc>
        <w:tc>
          <w:tcPr>
            <w:tcW w:w="2160" w:type="dxa"/>
          </w:tcPr>
          <w:p w14:paraId="0DF40F26">
            <w:pPr>
              <w:ind w:left="850"/>
            </w:pPr>
            <w:r>
              <w:t>完成时间</w:t>
            </w:r>
          </w:p>
        </w:tc>
      </w:tr>
      <w:tr w14:paraId="02269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796C9A6">
            <w:pPr>
              <w:ind w:left="850"/>
            </w:pPr>
            <w:r>
              <w:t>initiator_address</w:t>
            </w:r>
          </w:p>
        </w:tc>
        <w:tc>
          <w:tcPr>
            <w:tcW w:w="2160" w:type="dxa"/>
          </w:tcPr>
          <w:p w14:paraId="091A3DEB">
            <w:pPr>
              <w:ind w:left="850"/>
            </w:pPr>
            <w:r>
              <w:t>TEXT</w:t>
            </w:r>
          </w:p>
        </w:tc>
        <w:tc>
          <w:tcPr>
            <w:tcW w:w="2160" w:type="dxa"/>
          </w:tcPr>
          <w:p w14:paraId="3AC85A06">
            <w:pPr>
              <w:ind w:left="850"/>
            </w:pPr>
            <w:r>
              <w:t>-</w:t>
            </w:r>
          </w:p>
        </w:tc>
        <w:tc>
          <w:tcPr>
            <w:tcW w:w="2160" w:type="dxa"/>
          </w:tcPr>
          <w:p w14:paraId="4FCB9864">
            <w:pPr>
              <w:ind w:left="850"/>
            </w:pPr>
            <w:r>
              <w:t>发起者地址</w:t>
            </w:r>
          </w:p>
        </w:tc>
      </w:tr>
      <w:tr w14:paraId="42B14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54D057B">
            <w:pPr>
              <w:ind w:left="850"/>
            </w:pPr>
            <w:r>
              <w:t>receiver_address</w:t>
            </w:r>
          </w:p>
        </w:tc>
        <w:tc>
          <w:tcPr>
            <w:tcW w:w="2160" w:type="dxa"/>
          </w:tcPr>
          <w:p w14:paraId="293323D2">
            <w:pPr>
              <w:ind w:left="850"/>
            </w:pPr>
            <w:r>
              <w:t>TEXT</w:t>
            </w:r>
          </w:p>
        </w:tc>
        <w:tc>
          <w:tcPr>
            <w:tcW w:w="2160" w:type="dxa"/>
          </w:tcPr>
          <w:p w14:paraId="11742DA6">
            <w:pPr>
              <w:ind w:left="850"/>
            </w:pPr>
            <w:r>
              <w:t>-</w:t>
            </w:r>
          </w:p>
        </w:tc>
        <w:tc>
          <w:tcPr>
            <w:tcW w:w="2160" w:type="dxa"/>
          </w:tcPr>
          <w:p w14:paraId="22FAC8F0">
            <w:pPr>
              <w:ind w:left="850"/>
            </w:pPr>
            <w:r>
              <w:t>接收者地址</w:t>
            </w:r>
          </w:p>
        </w:tc>
      </w:tr>
      <w:tr w14:paraId="46803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CC3A30D">
            <w:pPr>
              <w:ind w:left="850"/>
            </w:pPr>
            <w:r>
              <w:t>remark</w:t>
            </w:r>
          </w:p>
        </w:tc>
        <w:tc>
          <w:tcPr>
            <w:tcW w:w="2160" w:type="dxa"/>
          </w:tcPr>
          <w:p w14:paraId="01CAFDAC">
            <w:pPr>
              <w:ind w:left="850"/>
            </w:pPr>
            <w:r>
              <w:t>TEXT</w:t>
            </w:r>
          </w:p>
        </w:tc>
        <w:tc>
          <w:tcPr>
            <w:tcW w:w="2160" w:type="dxa"/>
          </w:tcPr>
          <w:p w14:paraId="2AC2AA3E">
            <w:pPr>
              <w:ind w:left="850"/>
            </w:pPr>
            <w:r>
              <w:t>-</w:t>
            </w:r>
          </w:p>
        </w:tc>
        <w:tc>
          <w:tcPr>
            <w:tcW w:w="2160" w:type="dxa"/>
          </w:tcPr>
          <w:p w14:paraId="6A447CE6">
            <w:pPr>
              <w:ind w:left="850"/>
            </w:pPr>
            <w:r>
              <w:t>备注</w:t>
            </w:r>
          </w:p>
        </w:tc>
      </w:tr>
      <w:tr w14:paraId="1F2C4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EA29799">
            <w:pPr>
              <w:ind w:left="850"/>
            </w:pPr>
            <w:r>
              <w:t>ai_initiator_valuation</w:t>
            </w:r>
          </w:p>
        </w:tc>
        <w:tc>
          <w:tcPr>
            <w:tcW w:w="2160" w:type="dxa"/>
          </w:tcPr>
          <w:p w14:paraId="75FA88F0">
            <w:pPr>
              <w:ind w:left="850"/>
            </w:pPr>
            <w:r>
              <w:t>DECIMAL(10,2)</w:t>
            </w:r>
          </w:p>
        </w:tc>
        <w:tc>
          <w:tcPr>
            <w:tcW w:w="2160" w:type="dxa"/>
          </w:tcPr>
          <w:p w14:paraId="2F0323C4">
            <w:pPr>
              <w:ind w:left="850"/>
            </w:pPr>
            <w:r>
              <w:t>-</w:t>
            </w:r>
          </w:p>
        </w:tc>
        <w:tc>
          <w:tcPr>
            <w:tcW w:w="2160" w:type="dxa"/>
          </w:tcPr>
          <w:p w14:paraId="75588759">
            <w:pPr>
              <w:ind w:left="850"/>
            </w:pPr>
            <w:r>
              <w:t>AI: 发起者商品估值</w:t>
            </w:r>
          </w:p>
        </w:tc>
      </w:tr>
      <w:tr w14:paraId="4690A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60" w:type="dxa"/>
          </w:tcPr>
          <w:p w14:paraId="00BACDC4">
            <w:pPr>
              <w:ind w:left="850"/>
            </w:pPr>
            <w:r>
              <w:t>ai_receiver_valuation</w:t>
            </w:r>
          </w:p>
        </w:tc>
        <w:tc>
          <w:tcPr>
            <w:tcW w:w="2160" w:type="dxa"/>
          </w:tcPr>
          <w:p w14:paraId="6CB5B242">
            <w:pPr>
              <w:ind w:left="850"/>
            </w:pPr>
            <w:r>
              <w:t>DECIMAL(10,2)</w:t>
            </w:r>
          </w:p>
        </w:tc>
        <w:tc>
          <w:tcPr>
            <w:tcW w:w="2160" w:type="dxa"/>
          </w:tcPr>
          <w:p w14:paraId="68BC818E">
            <w:pPr>
              <w:ind w:left="850"/>
            </w:pPr>
            <w:r>
              <w:t>-</w:t>
            </w:r>
          </w:p>
        </w:tc>
        <w:tc>
          <w:tcPr>
            <w:tcW w:w="2160" w:type="dxa"/>
          </w:tcPr>
          <w:p w14:paraId="7C6BDBA7">
            <w:pPr>
              <w:ind w:left="850"/>
            </w:pPr>
            <w:r>
              <w:t>AI: 接收者商品估值</w:t>
            </w:r>
          </w:p>
        </w:tc>
      </w:tr>
      <w:tr w14:paraId="3BC92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0034FA9">
            <w:pPr>
              <w:ind w:left="850"/>
            </w:pPr>
            <w:r>
              <w:t>recommended_difference</w:t>
            </w:r>
          </w:p>
        </w:tc>
        <w:tc>
          <w:tcPr>
            <w:tcW w:w="2160" w:type="dxa"/>
          </w:tcPr>
          <w:p w14:paraId="10F8A743">
            <w:pPr>
              <w:ind w:left="850"/>
            </w:pPr>
            <w:r>
              <w:t>DECIMAL(10,2)</w:t>
            </w:r>
          </w:p>
        </w:tc>
        <w:tc>
          <w:tcPr>
            <w:tcW w:w="2160" w:type="dxa"/>
          </w:tcPr>
          <w:p w14:paraId="75444417">
            <w:pPr>
              <w:ind w:left="850"/>
            </w:pPr>
            <w:r>
              <w:t>-</w:t>
            </w:r>
          </w:p>
        </w:tc>
        <w:tc>
          <w:tcPr>
            <w:tcW w:w="2160" w:type="dxa"/>
          </w:tcPr>
          <w:p w14:paraId="716B9526">
            <w:pPr>
              <w:ind w:left="850"/>
            </w:pPr>
            <w:r>
              <w:t>AI: 建议差价</w:t>
            </w:r>
          </w:p>
        </w:tc>
      </w:tr>
      <w:tr w14:paraId="07718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1D023D3">
            <w:pPr>
              <w:ind w:left="850"/>
            </w:pPr>
            <w:r>
              <w:t>fraud_risk_score</w:t>
            </w:r>
          </w:p>
        </w:tc>
        <w:tc>
          <w:tcPr>
            <w:tcW w:w="2160" w:type="dxa"/>
          </w:tcPr>
          <w:p w14:paraId="0CED1F79">
            <w:pPr>
              <w:ind w:left="850"/>
            </w:pPr>
            <w:r>
              <w:t>DECIMAL(5,2)</w:t>
            </w:r>
          </w:p>
        </w:tc>
        <w:tc>
          <w:tcPr>
            <w:tcW w:w="2160" w:type="dxa"/>
          </w:tcPr>
          <w:p w14:paraId="1E283B7A">
            <w:pPr>
              <w:ind w:left="850"/>
            </w:pPr>
            <w:r>
              <w:t>DEFAULT 0</w:t>
            </w:r>
          </w:p>
        </w:tc>
        <w:tc>
          <w:tcPr>
            <w:tcW w:w="2160" w:type="dxa"/>
          </w:tcPr>
          <w:p w14:paraId="5BDD7F0D">
            <w:pPr>
              <w:ind w:left="850"/>
            </w:pPr>
            <w:r>
              <w:t>AI: 欺诈风险评分</w:t>
            </w:r>
          </w:p>
        </w:tc>
      </w:tr>
      <w:tr w14:paraId="6DDBE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F81B306">
            <w:pPr>
              <w:ind w:left="850"/>
            </w:pPr>
            <w:r>
              <w:t>created_time</w:t>
            </w:r>
          </w:p>
        </w:tc>
        <w:tc>
          <w:tcPr>
            <w:tcW w:w="2160" w:type="dxa"/>
          </w:tcPr>
          <w:p w14:paraId="060EFC12">
            <w:pPr>
              <w:ind w:left="850"/>
            </w:pPr>
            <w:r>
              <w:t>DATETIME</w:t>
            </w:r>
          </w:p>
        </w:tc>
        <w:tc>
          <w:tcPr>
            <w:tcW w:w="2160" w:type="dxa"/>
          </w:tcPr>
          <w:p w14:paraId="498AD398">
            <w:pPr>
              <w:ind w:left="850"/>
            </w:pPr>
            <w:r>
              <w:t>-</w:t>
            </w:r>
          </w:p>
        </w:tc>
        <w:tc>
          <w:tcPr>
            <w:tcW w:w="2160" w:type="dxa"/>
          </w:tcPr>
          <w:p w14:paraId="34214A45">
            <w:pPr>
              <w:ind w:left="850"/>
            </w:pPr>
            <w:r>
              <w:t>创建时间</w:t>
            </w:r>
          </w:p>
        </w:tc>
      </w:tr>
      <w:tr w14:paraId="72E4F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95A0618">
            <w:pPr>
              <w:ind w:left="850"/>
            </w:pPr>
            <w:r>
              <w:t>updated_time</w:t>
            </w:r>
          </w:p>
        </w:tc>
        <w:tc>
          <w:tcPr>
            <w:tcW w:w="2160" w:type="dxa"/>
          </w:tcPr>
          <w:p w14:paraId="0C4652C0">
            <w:pPr>
              <w:ind w:left="850"/>
            </w:pPr>
            <w:r>
              <w:t>DATETIME</w:t>
            </w:r>
          </w:p>
        </w:tc>
        <w:tc>
          <w:tcPr>
            <w:tcW w:w="2160" w:type="dxa"/>
          </w:tcPr>
          <w:p w14:paraId="1DA97088">
            <w:pPr>
              <w:ind w:left="850"/>
            </w:pPr>
            <w:r>
              <w:t>-</w:t>
            </w:r>
          </w:p>
        </w:tc>
        <w:tc>
          <w:tcPr>
            <w:tcW w:w="2160" w:type="dxa"/>
          </w:tcPr>
          <w:p w14:paraId="6F118F4D">
            <w:pPr>
              <w:ind w:left="850"/>
            </w:pPr>
            <w:r>
              <w:t>更新时间</w:t>
            </w:r>
          </w:p>
        </w:tc>
      </w:tr>
    </w:tbl>
    <w:p w14:paraId="07E4EE34">
      <w:pPr>
        <w:ind w:left="850"/>
      </w:pPr>
    </w:p>
    <w:p w14:paraId="05855D88">
      <w:pPr>
        <w:ind w:left="850"/>
      </w:pPr>
      <w:r>
        <w:t>8. address（收货地址表）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6"/>
        <w:gridCol w:w="2386"/>
        <w:gridCol w:w="2606"/>
        <w:gridCol w:w="1684"/>
      </w:tblGrid>
      <w:tr w14:paraId="6B150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9D9D9"/>
          </w:tcPr>
          <w:p w14:paraId="6AA2DF90">
            <w:pPr>
              <w:ind w:left="850"/>
            </w:pPr>
            <w:r>
              <w:t>字段名</w:t>
            </w:r>
          </w:p>
        </w:tc>
        <w:tc>
          <w:tcPr>
            <w:tcW w:w="2160" w:type="dxa"/>
            <w:shd w:val="clear" w:color="auto" w:fill="D9D9D9"/>
          </w:tcPr>
          <w:p w14:paraId="6BBEEF1D">
            <w:pPr>
              <w:ind w:left="850"/>
            </w:pPr>
            <w:r>
              <w:t>类型</w:t>
            </w:r>
          </w:p>
        </w:tc>
        <w:tc>
          <w:tcPr>
            <w:tcW w:w="2160" w:type="dxa"/>
            <w:shd w:val="clear" w:color="auto" w:fill="D9D9D9"/>
          </w:tcPr>
          <w:p w14:paraId="68C64BCD">
            <w:pPr>
              <w:ind w:left="850"/>
            </w:pPr>
            <w:r>
              <w:t>约束</w:t>
            </w:r>
          </w:p>
        </w:tc>
        <w:tc>
          <w:tcPr>
            <w:tcW w:w="2160" w:type="dxa"/>
            <w:shd w:val="clear" w:color="auto" w:fill="D9D9D9"/>
          </w:tcPr>
          <w:p w14:paraId="0E670FF7">
            <w:pPr>
              <w:ind w:left="850"/>
            </w:pPr>
            <w:r>
              <w:t>说明</w:t>
            </w:r>
          </w:p>
        </w:tc>
      </w:tr>
      <w:tr w14:paraId="4AD4A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6C80E6B">
            <w:pPr>
              <w:ind w:left="850"/>
            </w:pPr>
            <w:r>
              <w:t>id</w:t>
            </w:r>
          </w:p>
        </w:tc>
        <w:tc>
          <w:tcPr>
            <w:tcW w:w="2160" w:type="dxa"/>
          </w:tcPr>
          <w:p w14:paraId="09AEAEBE">
            <w:pPr>
              <w:ind w:left="850"/>
            </w:pPr>
            <w:r>
              <w:t>BIGINT</w:t>
            </w:r>
          </w:p>
        </w:tc>
        <w:tc>
          <w:tcPr>
            <w:tcW w:w="2160" w:type="dxa"/>
          </w:tcPr>
          <w:p w14:paraId="45204AB0">
            <w:pPr>
              <w:ind w:left="850"/>
            </w:pPr>
            <w:r>
              <w:t>PK, AUTO_INCREMENT</w:t>
            </w:r>
          </w:p>
        </w:tc>
        <w:tc>
          <w:tcPr>
            <w:tcW w:w="2160" w:type="dxa"/>
          </w:tcPr>
          <w:p w14:paraId="0CFF4E1D">
            <w:pPr>
              <w:ind w:left="850"/>
            </w:pPr>
            <w:r>
              <w:t>地址ID</w:t>
            </w:r>
          </w:p>
        </w:tc>
      </w:tr>
      <w:tr w14:paraId="36F98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F0FD70D">
            <w:pPr>
              <w:ind w:left="850"/>
            </w:pPr>
            <w:r>
              <w:t>user_id</w:t>
            </w:r>
          </w:p>
        </w:tc>
        <w:tc>
          <w:tcPr>
            <w:tcW w:w="2160" w:type="dxa"/>
          </w:tcPr>
          <w:p w14:paraId="2FB7D9AC">
            <w:pPr>
              <w:ind w:left="850"/>
            </w:pPr>
            <w:r>
              <w:t>BIGINT</w:t>
            </w:r>
          </w:p>
        </w:tc>
        <w:tc>
          <w:tcPr>
            <w:tcW w:w="2160" w:type="dxa"/>
          </w:tcPr>
          <w:p w14:paraId="4FFEF1D2">
            <w:pPr>
              <w:ind w:left="850"/>
            </w:pPr>
            <w:r>
              <w:t>FK, NOT NULL</w:t>
            </w:r>
          </w:p>
        </w:tc>
        <w:tc>
          <w:tcPr>
            <w:tcW w:w="2160" w:type="dxa"/>
          </w:tcPr>
          <w:p w14:paraId="1074D42C">
            <w:pPr>
              <w:ind w:left="850"/>
            </w:pPr>
            <w:r>
              <w:t>用户ID</w:t>
            </w:r>
          </w:p>
        </w:tc>
      </w:tr>
      <w:tr w14:paraId="48FD0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19F9B50">
            <w:pPr>
              <w:ind w:left="850"/>
            </w:pPr>
            <w:r>
              <w:t>receiver_name</w:t>
            </w:r>
          </w:p>
        </w:tc>
        <w:tc>
          <w:tcPr>
            <w:tcW w:w="2160" w:type="dxa"/>
          </w:tcPr>
          <w:p w14:paraId="7182A887">
            <w:pPr>
              <w:ind w:left="850"/>
            </w:pPr>
            <w:r>
              <w:t>VARCHAR(50)</w:t>
            </w:r>
          </w:p>
        </w:tc>
        <w:tc>
          <w:tcPr>
            <w:tcW w:w="2160" w:type="dxa"/>
          </w:tcPr>
          <w:p w14:paraId="44AE8D3A">
            <w:pPr>
              <w:ind w:left="850"/>
            </w:pPr>
            <w:r>
              <w:t>NOT NULL</w:t>
            </w:r>
          </w:p>
        </w:tc>
        <w:tc>
          <w:tcPr>
            <w:tcW w:w="2160" w:type="dxa"/>
          </w:tcPr>
          <w:p w14:paraId="2E2255B6">
            <w:pPr>
              <w:ind w:left="850"/>
            </w:pPr>
            <w:r>
              <w:t>收货人</w:t>
            </w:r>
          </w:p>
        </w:tc>
      </w:tr>
      <w:tr w14:paraId="775E5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90BFE91">
            <w:pPr>
              <w:ind w:left="850"/>
            </w:pPr>
            <w:r>
              <w:t>receiver_phone</w:t>
            </w:r>
          </w:p>
        </w:tc>
        <w:tc>
          <w:tcPr>
            <w:tcW w:w="2160" w:type="dxa"/>
          </w:tcPr>
          <w:p w14:paraId="443B270D">
            <w:pPr>
              <w:ind w:left="850"/>
            </w:pPr>
            <w:r>
              <w:t>VARCHAR(20)</w:t>
            </w:r>
          </w:p>
        </w:tc>
        <w:tc>
          <w:tcPr>
            <w:tcW w:w="2160" w:type="dxa"/>
          </w:tcPr>
          <w:p w14:paraId="1C4E3A71">
            <w:pPr>
              <w:ind w:left="850"/>
            </w:pPr>
            <w:r>
              <w:t>NOT NULL</w:t>
            </w:r>
          </w:p>
        </w:tc>
        <w:tc>
          <w:tcPr>
            <w:tcW w:w="2160" w:type="dxa"/>
          </w:tcPr>
          <w:p w14:paraId="34297F54">
            <w:pPr>
              <w:ind w:left="850"/>
            </w:pPr>
            <w:r>
              <w:t>收货电话</w:t>
            </w:r>
          </w:p>
        </w:tc>
      </w:tr>
      <w:tr w14:paraId="7E780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5D0C8F1">
            <w:pPr>
              <w:ind w:left="850"/>
            </w:pPr>
            <w:r>
              <w:t>region</w:t>
            </w:r>
          </w:p>
        </w:tc>
        <w:tc>
          <w:tcPr>
            <w:tcW w:w="2160" w:type="dxa"/>
          </w:tcPr>
          <w:p w14:paraId="02F0E0B9">
            <w:pPr>
              <w:ind w:left="850"/>
            </w:pPr>
            <w:r>
              <w:t>VARCHAR(200)</w:t>
            </w:r>
          </w:p>
        </w:tc>
        <w:tc>
          <w:tcPr>
            <w:tcW w:w="2160" w:type="dxa"/>
          </w:tcPr>
          <w:p w14:paraId="09CC86C5">
            <w:pPr>
              <w:ind w:left="850"/>
            </w:pPr>
            <w:r>
              <w:t>-</w:t>
            </w:r>
          </w:p>
        </w:tc>
        <w:tc>
          <w:tcPr>
            <w:tcW w:w="2160" w:type="dxa"/>
          </w:tcPr>
          <w:p w14:paraId="1ACEDBEF">
            <w:pPr>
              <w:ind w:left="850"/>
            </w:pPr>
            <w:r>
              <w:t>地区</w:t>
            </w:r>
          </w:p>
        </w:tc>
      </w:tr>
      <w:tr w14:paraId="40306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1F268E0">
            <w:pPr>
              <w:ind w:left="850"/>
            </w:pPr>
            <w:r>
              <w:t>detail_address</w:t>
            </w:r>
          </w:p>
        </w:tc>
        <w:tc>
          <w:tcPr>
            <w:tcW w:w="2160" w:type="dxa"/>
          </w:tcPr>
          <w:p w14:paraId="53E3F169">
            <w:pPr>
              <w:ind w:left="850"/>
            </w:pPr>
            <w:r>
              <w:t>VARCHAR(500)</w:t>
            </w:r>
          </w:p>
        </w:tc>
        <w:tc>
          <w:tcPr>
            <w:tcW w:w="2160" w:type="dxa"/>
          </w:tcPr>
          <w:p w14:paraId="12F48F39">
            <w:pPr>
              <w:ind w:left="850"/>
            </w:pPr>
            <w:r>
              <w:t>NOT NULL</w:t>
            </w:r>
          </w:p>
        </w:tc>
        <w:tc>
          <w:tcPr>
            <w:tcW w:w="2160" w:type="dxa"/>
          </w:tcPr>
          <w:p w14:paraId="4BD108E8">
            <w:pPr>
              <w:ind w:left="850"/>
            </w:pPr>
            <w:r>
              <w:t>详细地址</w:t>
            </w:r>
          </w:p>
        </w:tc>
      </w:tr>
      <w:tr w14:paraId="2C639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FC7A5AD">
            <w:pPr>
              <w:ind w:left="850"/>
            </w:pPr>
            <w:r>
              <w:t>is_default</w:t>
            </w:r>
          </w:p>
        </w:tc>
        <w:tc>
          <w:tcPr>
            <w:tcW w:w="2160" w:type="dxa"/>
          </w:tcPr>
          <w:p w14:paraId="6A0ECA1C">
            <w:pPr>
              <w:ind w:left="850"/>
            </w:pPr>
            <w:r>
              <w:t>TINYINT</w:t>
            </w:r>
          </w:p>
        </w:tc>
        <w:tc>
          <w:tcPr>
            <w:tcW w:w="2160" w:type="dxa"/>
          </w:tcPr>
          <w:p w14:paraId="25A3FB19">
            <w:pPr>
              <w:ind w:left="850"/>
            </w:pPr>
            <w:r>
              <w:t>DEFAULT 0</w:t>
            </w:r>
          </w:p>
        </w:tc>
        <w:tc>
          <w:tcPr>
            <w:tcW w:w="2160" w:type="dxa"/>
          </w:tcPr>
          <w:p w14:paraId="3084451D">
            <w:pPr>
              <w:ind w:left="850"/>
            </w:pPr>
            <w:r>
              <w:t>是否默认地址</w:t>
            </w:r>
          </w:p>
        </w:tc>
      </w:tr>
      <w:tr w14:paraId="352D9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7D1500A">
            <w:pPr>
              <w:ind w:left="850"/>
            </w:pPr>
            <w:r>
              <w:t>label</w:t>
            </w:r>
          </w:p>
        </w:tc>
        <w:tc>
          <w:tcPr>
            <w:tcW w:w="2160" w:type="dxa"/>
          </w:tcPr>
          <w:p w14:paraId="2F95F71F">
            <w:pPr>
              <w:ind w:left="850"/>
            </w:pPr>
            <w:r>
              <w:t>VARCHAR(50)</w:t>
            </w:r>
          </w:p>
        </w:tc>
        <w:tc>
          <w:tcPr>
            <w:tcW w:w="2160" w:type="dxa"/>
          </w:tcPr>
          <w:p w14:paraId="0B6EF390">
            <w:pPr>
              <w:ind w:left="850"/>
            </w:pPr>
            <w:r>
              <w:t>-</w:t>
            </w:r>
          </w:p>
        </w:tc>
        <w:tc>
          <w:tcPr>
            <w:tcW w:w="2160" w:type="dxa"/>
          </w:tcPr>
          <w:p w14:paraId="22F8A166">
            <w:pPr>
              <w:ind w:left="850"/>
            </w:pPr>
            <w:r>
              <w:t>标签（家/公司等）</w:t>
            </w:r>
          </w:p>
        </w:tc>
      </w:tr>
      <w:tr w14:paraId="0B7EB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3065895">
            <w:pPr>
              <w:ind w:left="850"/>
            </w:pPr>
            <w:r>
              <w:t>created_time</w:t>
            </w:r>
          </w:p>
        </w:tc>
        <w:tc>
          <w:tcPr>
            <w:tcW w:w="2160" w:type="dxa"/>
          </w:tcPr>
          <w:p w14:paraId="1850FD59">
            <w:pPr>
              <w:ind w:left="850"/>
            </w:pPr>
            <w:r>
              <w:t>DATETIME</w:t>
            </w:r>
          </w:p>
        </w:tc>
        <w:tc>
          <w:tcPr>
            <w:tcW w:w="2160" w:type="dxa"/>
          </w:tcPr>
          <w:p w14:paraId="3264395C">
            <w:pPr>
              <w:ind w:left="850"/>
            </w:pPr>
            <w:r>
              <w:t>-</w:t>
            </w:r>
          </w:p>
        </w:tc>
        <w:tc>
          <w:tcPr>
            <w:tcW w:w="2160" w:type="dxa"/>
          </w:tcPr>
          <w:p w14:paraId="45053DF6">
            <w:pPr>
              <w:ind w:left="850"/>
            </w:pPr>
            <w:r>
              <w:t>创建时间</w:t>
            </w:r>
          </w:p>
        </w:tc>
      </w:tr>
      <w:tr w14:paraId="36CCD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9F3BAB8">
            <w:pPr>
              <w:ind w:left="850"/>
            </w:pPr>
            <w:r>
              <w:t>updated_time</w:t>
            </w:r>
          </w:p>
        </w:tc>
        <w:tc>
          <w:tcPr>
            <w:tcW w:w="2160" w:type="dxa"/>
          </w:tcPr>
          <w:p w14:paraId="53A7BD5A">
            <w:pPr>
              <w:ind w:left="850"/>
            </w:pPr>
            <w:r>
              <w:t>DATETIME</w:t>
            </w:r>
          </w:p>
        </w:tc>
        <w:tc>
          <w:tcPr>
            <w:tcW w:w="2160" w:type="dxa"/>
          </w:tcPr>
          <w:p w14:paraId="32E0F201">
            <w:pPr>
              <w:ind w:left="850"/>
            </w:pPr>
            <w:r>
              <w:t>-</w:t>
            </w:r>
          </w:p>
        </w:tc>
        <w:tc>
          <w:tcPr>
            <w:tcW w:w="2160" w:type="dxa"/>
          </w:tcPr>
          <w:p w14:paraId="2C461BF3">
            <w:pPr>
              <w:ind w:left="850"/>
            </w:pPr>
            <w:r>
              <w:t>更新时间</w:t>
            </w:r>
          </w:p>
        </w:tc>
      </w:tr>
    </w:tbl>
    <w:p w14:paraId="1EEB1E2F">
      <w:pPr>
        <w:ind w:left="850"/>
      </w:pPr>
    </w:p>
    <w:p w14:paraId="133DD8C9">
      <w:pPr>
        <w:ind w:left="850"/>
      </w:pPr>
      <w:r>
        <w:t>9-19. 其他表简要说明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7"/>
        <w:gridCol w:w="2547"/>
        <w:gridCol w:w="1279"/>
        <w:gridCol w:w="4359"/>
      </w:tblGrid>
      <w:tr w14:paraId="4AD70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9D9D9"/>
          </w:tcPr>
          <w:p w14:paraId="70F21270">
            <w:pPr>
              <w:ind w:left="850"/>
            </w:pPr>
            <w:r>
              <w:t>序号</w:t>
            </w:r>
          </w:p>
        </w:tc>
        <w:tc>
          <w:tcPr>
            <w:tcW w:w="2160" w:type="dxa"/>
            <w:shd w:val="clear" w:color="auto" w:fill="D9D9D9"/>
          </w:tcPr>
          <w:p w14:paraId="5A97C702">
            <w:pPr>
              <w:ind w:left="850"/>
            </w:pPr>
            <w:r>
              <w:t>表名</w:t>
            </w:r>
          </w:p>
        </w:tc>
        <w:tc>
          <w:tcPr>
            <w:tcW w:w="2160" w:type="dxa"/>
            <w:shd w:val="clear" w:color="auto" w:fill="D9D9D9"/>
          </w:tcPr>
          <w:p w14:paraId="5CE96E52">
            <w:pPr>
              <w:ind w:left="850"/>
            </w:pPr>
            <w:r>
              <w:t>用途</w:t>
            </w:r>
          </w:p>
        </w:tc>
        <w:tc>
          <w:tcPr>
            <w:tcW w:w="2160" w:type="dxa"/>
            <w:shd w:val="clear" w:color="auto" w:fill="D9D9D9"/>
          </w:tcPr>
          <w:p w14:paraId="748F3A36">
            <w:pPr>
              <w:ind w:left="850"/>
            </w:pPr>
            <w:r>
              <w:t>核心字段</w:t>
            </w:r>
          </w:p>
        </w:tc>
      </w:tr>
      <w:tr w14:paraId="077A5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50590AB">
            <w:pPr>
              <w:ind w:left="850"/>
            </w:pPr>
            <w:r>
              <w:t>9</w:t>
            </w:r>
          </w:p>
        </w:tc>
        <w:tc>
          <w:tcPr>
            <w:tcW w:w="2160" w:type="dxa"/>
          </w:tcPr>
          <w:p w14:paraId="13AC7513">
            <w:pPr>
              <w:ind w:left="850"/>
            </w:pPr>
            <w:r>
              <w:t>user_behavior</w:t>
            </w:r>
          </w:p>
        </w:tc>
        <w:tc>
          <w:tcPr>
            <w:tcW w:w="2160" w:type="dxa"/>
          </w:tcPr>
          <w:p w14:paraId="68F48317">
            <w:pPr>
              <w:ind w:left="850"/>
            </w:pPr>
            <w:r>
              <w:t>用户行为追踪（推荐系统数据源）</w:t>
            </w:r>
          </w:p>
        </w:tc>
        <w:tc>
          <w:tcPr>
            <w:tcW w:w="2160" w:type="dxa"/>
          </w:tcPr>
          <w:p w14:paraId="6A143B22">
            <w:pPr>
              <w:ind w:left="850"/>
            </w:pPr>
            <w:r>
              <w:t>user_id, product_id, action(view/search/add_cart/purchase), keyword</w:t>
            </w:r>
          </w:p>
        </w:tc>
      </w:tr>
      <w:tr w14:paraId="6FC28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687A39B">
            <w:pPr>
              <w:ind w:left="850"/>
            </w:pPr>
            <w:r>
              <w:t>10</w:t>
            </w:r>
          </w:p>
        </w:tc>
        <w:tc>
          <w:tcPr>
            <w:tcW w:w="2160" w:type="dxa"/>
          </w:tcPr>
          <w:p w14:paraId="0CC0CFD3">
            <w:pPr>
              <w:ind w:left="850"/>
            </w:pPr>
            <w:r>
              <w:t>price_history</w:t>
            </w:r>
          </w:p>
        </w:tc>
        <w:tc>
          <w:tcPr>
            <w:tcW w:w="2160" w:type="dxa"/>
          </w:tcPr>
          <w:p w14:paraId="4ECEEF01">
            <w:pPr>
              <w:ind w:left="850"/>
            </w:pPr>
            <w:r>
              <w:t>商品历史价格（价格预测数据源）</w:t>
            </w:r>
          </w:p>
        </w:tc>
        <w:tc>
          <w:tcPr>
            <w:tcW w:w="2160" w:type="dxa"/>
          </w:tcPr>
          <w:p w14:paraId="56CC96B9">
            <w:pPr>
              <w:ind w:left="850"/>
            </w:pPr>
            <w:r>
              <w:t>product_id, price, recorded_at</w:t>
            </w:r>
          </w:p>
        </w:tc>
      </w:tr>
      <w:tr w14:paraId="27024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C298230">
            <w:pPr>
              <w:ind w:left="850"/>
            </w:pPr>
            <w:r>
              <w:t>11</w:t>
            </w:r>
          </w:p>
        </w:tc>
        <w:tc>
          <w:tcPr>
            <w:tcW w:w="2160" w:type="dxa"/>
          </w:tcPr>
          <w:p w14:paraId="124D0245">
            <w:pPr>
              <w:ind w:left="850"/>
            </w:pPr>
            <w:r>
              <w:t>fraud_alert</w:t>
            </w:r>
          </w:p>
        </w:tc>
        <w:tc>
          <w:tcPr>
            <w:tcW w:w="2160" w:type="dxa"/>
          </w:tcPr>
          <w:p w14:paraId="2BD90730">
            <w:pPr>
              <w:ind w:left="850"/>
            </w:pPr>
            <w:r>
              <w:t>欺诈告警记录</w:t>
            </w:r>
          </w:p>
        </w:tc>
        <w:tc>
          <w:tcPr>
            <w:tcW w:w="2160" w:type="dxa"/>
          </w:tcPr>
          <w:p w14:paraId="2EA798A7">
            <w:pPr>
              <w:ind w:left="850"/>
            </w:pPr>
            <w:r>
              <w:t>user_id, alert_type, risk_score, severity, resolved</w:t>
            </w:r>
          </w:p>
        </w:tc>
      </w:tr>
      <w:tr w14:paraId="3E44C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46517E9">
            <w:pPr>
              <w:ind w:left="850"/>
            </w:pPr>
            <w:r>
              <w:t>12</w:t>
            </w:r>
          </w:p>
        </w:tc>
        <w:tc>
          <w:tcPr>
            <w:tcW w:w="2160" w:type="dxa"/>
          </w:tcPr>
          <w:p w14:paraId="53A4298C">
            <w:pPr>
              <w:ind w:left="850"/>
            </w:pPr>
            <w:r>
              <w:t>exchange_valuation</w:t>
            </w:r>
          </w:p>
        </w:tc>
        <w:tc>
          <w:tcPr>
            <w:tcW w:w="2160" w:type="dxa"/>
          </w:tcPr>
          <w:p w14:paraId="4B23CDAC">
            <w:pPr>
              <w:ind w:left="850"/>
            </w:pPr>
            <w:r>
              <w:t>AI估值缓存</w:t>
            </w:r>
          </w:p>
        </w:tc>
        <w:tc>
          <w:tcPr>
            <w:tcW w:w="2160" w:type="dxa"/>
          </w:tcPr>
          <w:p w14:paraId="70C4BFC0">
            <w:pPr>
              <w:ind w:left="850"/>
            </w:pPr>
            <w:r>
              <w:t>exchange_order_id, ai_estimated_value, market_range_low/high</w:t>
            </w:r>
          </w:p>
        </w:tc>
      </w:tr>
      <w:tr w14:paraId="0E665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2D00D8E">
            <w:pPr>
              <w:ind w:left="850"/>
            </w:pPr>
            <w:r>
              <w:t>13</w:t>
            </w:r>
          </w:p>
        </w:tc>
        <w:tc>
          <w:tcPr>
            <w:tcW w:w="2160" w:type="dxa"/>
          </w:tcPr>
          <w:p w14:paraId="21CA5D3B">
            <w:pPr>
              <w:ind w:left="850"/>
            </w:pPr>
            <w:r>
              <w:t>favorite</w:t>
            </w:r>
          </w:p>
        </w:tc>
        <w:tc>
          <w:tcPr>
            <w:tcW w:w="2160" w:type="dxa"/>
          </w:tcPr>
          <w:p w14:paraId="794F17E4">
            <w:pPr>
              <w:ind w:left="850"/>
            </w:pPr>
            <w:r>
              <w:t>商品收藏</w:t>
            </w:r>
          </w:p>
        </w:tc>
        <w:tc>
          <w:tcPr>
            <w:tcW w:w="2160" w:type="dxa"/>
          </w:tcPr>
          <w:p w14:paraId="01EE1D00">
            <w:pPr>
              <w:ind w:left="850"/>
            </w:pPr>
            <w:r>
              <w:t>user_id, product_id (UNIQUE)</w:t>
            </w:r>
          </w:p>
        </w:tc>
      </w:tr>
      <w:tr w14:paraId="42D57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F4C24C3">
            <w:pPr>
              <w:ind w:left="850"/>
            </w:pPr>
            <w:r>
              <w:t>14</w:t>
            </w:r>
          </w:p>
        </w:tc>
        <w:tc>
          <w:tcPr>
            <w:tcW w:w="2160" w:type="dxa"/>
          </w:tcPr>
          <w:p w14:paraId="653EA4CF">
            <w:pPr>
              <w:ind w:left="850"/>
            </w:pPr>
            <w:r>
              <w:t>review</w:t>
            </w:r>
          </w:p>
        </w:tc>
        <w:tc>
          <w:tcPr>
            <w:tcW w:w="2160" w:type="dxa"/>
          </w:tcPr>
          <w:p w14:paraId="269C2E8C">
            <w:pPr>
              <w:ind w:left="850"/>
            </w:pPr>
            <w:r>
              <w:t>商品评价</w:t>
            </w:r>
          </w:p>
        </w:tc>
        <w:tc>
          <w:tcPr>
            <w:tcW w:w="2160" w:type="dxa"/>
          </w:tcPr>
          <w:p w14:paraId="36D4EC18">
            <w:pPr>
              <w:ind w:left="850"/>
            </w:pPr>
            <w:r>
              <w:t>user_id, product_id, rating(1-5), content, images, status</w:t>
            </w:r>
          </w:p>
        </w:tc>
      </w:tr>
      <w:tr w14:paraId="648A0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032739D">
            <w:pPr>
              <w:ind w:left="850"/>
            </w:pPr>
            <w:r>
              <w:t>15</w:t>
            </w:r>
          </w:p>
        </w:tc>
        <w:tc>
          <w:tcPr>
            <w:tcW w:w="2160" w:type="dxa"/>
          </w:tcPr>
          <w:p w14:paraId="3FEFBD3E">
            <w:pPr>
              <w:ind w:left="850"/>
            </w:pPr>
            <w:r>
              <w:t>coupon</w:t>
            </w:r>
          </w:p>
        </w:tc>
        <w:tc>
          <w:tcPr>
            <w:tcW w:w="2160" w:type="dxa"/>
          </w:tcPr>
          <w:p w14:paraId="24B768D5">
            <w:pPr>
              <w:ind w:left="850"/>
            </w:pPr>
            <w:r>
              <w:t>优惠券定义</w:t>
            </w:r>
          </w:p>
        </w:tc>
        <w:tc>
          <w:tcPr>
            <w:tcW w:w="2160" w:type="dxa"/>
          </w:tcPr>
          <w:p w14:paraId="0B16339A">
            <w:pPr>
              <w:ind w:left="850"/>
            </w:pPr>
            <w:r>
              <w:t>name, type(fixed/discount), value, min_amount, start/end_time</w:t>
            </w:r>
          </w:p>
        </w:tc>
      </w:tr>
      <w:tr w14:paraId="54501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2849203">
            <w:pPr>
              <w:ind w:left="850"/>
            </w:pPr>
            <w:r>
              <w:t>16</w:t>
            </w:r>
          </w:p>
        </w:tc>
        <w:tc>
          <w:tcPr>
            <w:tcW w:w="2160" w:type="dxa"/>
          </w:tcPr>
          <w:p w14:paraId="2A9E668D">
            <w:pPr>
              <w:ind w:left="850"/>
            </w:pPr>
            <w:r>
              <w:t>user_coupon</w:t>
            </w:r>
          </w:p>
        </w:tc>
        <w:tc>
          <w:tcPr>
            <w:tcW w:w="2160" w:type="dxa"/>
          </w:tcPr>
          <w:p w14:paraId="7AF2F29E">
            <w:pPr>
              <w:ind w:left="850"/>
            </w:pPr>
            <w:r>
              <w:t>用户优惠券</w:t>
            </w:r>
          </w:p>
        </w:tc>
        <w:tc>
          <w:tcPr>
            <w:tcW w:w="2160" w:type="dxa"/>
          </w:tcPr>
          <w:p w14:paraId="462EAC9E">
            <w:pPr>
              <w:ind w:left="850"/>
            </w:pPr>
            <w:r>
              <w:t>user_id, coupon_id (UNIQUE), status(0-未用/1-已用/2-过期)</w:t>
            </w:r>
          </w:p>
        </w:tc>
      </w:tr>
      <w:tr w14:paraId="673B0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470113E">
            <w:pPr>
              <w:ind w:left="850"/>
            </w:pPr>
            <w:r>
              <w:t>17</w:t>
            </w:r>
          </w:p>
        </w:tc>
        <w:tc>
          <w:tcPr>
            <w:tcW w:w="2160" w:type="dxa"/>
          </w:tcPr>
          <w:p w14:paraId="01585536">
            <w:pPr>
              <w:ind w:left="850"/>
            </w:pPr>
            <w:r>
              <w:t>notification</w:t>
            </w:r>
          </w:p>
        </w:tc>
        <w:tc>
          <w:tcPr>
            <w:tcW w:w="2160" w:type="dxa"/>
          </w:tcPr>
          <w:p w14:paraId="69397658">
            <w:pPr>
              <w:ind w:left="850"/>
            </w:pPr>
            <w:r>
              <w:t>通知消息</w:t>
            </w:r>
          </w:p>
        </w:tc>
        <w:tc>
          <w:tcPr>
            <w:tcW w:w="2160" w:type="dxa"/>
          </w:tcPr>
          <w:p w14:paraId="46C55C98">
            <w:pPr>
              <w:ind w:left="850"/>
            </w:pPr>
            <w:r>
              <w:t>user_id, title, content, type, is_read</w:t>
            </w:r>
          </w:p>
        </w:tc>
      </w:tr>
      <w:tr w14:paraId="19CB3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08098C4">
            <w:pPr>
              <w:ind w:left="850"/>
            </w:pPr>
            <w:r>
              <w:t>18</w:t>
            </w:r>
          </w:p>
        </w:tc>
        <w:tc>
          <w:tcPr>
            <w:tcW w:w="2160" w:type="dxa"/>
          </w:tcPr>
          <w:p w14:paraId="6AED4A64">
            <w:pPr>
              <w:ind w:left="850"/>
            </w:pPr>
            <w:r>
              <w:t>banner</w:t>
            </w:r>
          </w:p>
        </w:tc>
        <w:tc>
          <w:tcPr>
            <w:tcW w:w="2160" w:type="dxa"/>
          </w:tcPr>
          <w:p w14:paraId="052D23BD">
            <w:pPr>
              <w:ind w:left="850"/>
            </w:pPr>
            <w:r>
              <w:t>首页轮播</w:t>
            </w:r>
          </w:p>
        </w:tc>
        <w:tc>
          <w:tcPr>
            <w:tcW w:w="2160" w:type="dxa"/>
          </w:tcPr>
          <w:p w14:paraId="567067B2">
            <w:pPr>
              <w:ind w:left="850"/>
            </w:pPr>
            <w:r>
              <w:t>title, image_url, link_url, sort_order</w:t>
            </w:r>
          </w:p>
        </w:tc>
      </w:tr>
      <w:tr w14:paraId="4C210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2AB1D1B">
            <w:pPr>
              <w:ind w:left="850"/>
            </w:pPr>
            <w:r>
              <w:t>19</w:t>
            </w:r>
          </w:p>
        </w:tc>
        <w:tc>
          <w:tcPr>
            <w:tcW w:w="2160" w:type="dxa"/>
          </w:tcPr>
          <w:p w14:paraId="0AFE45F2">
            <w:pPr>
              <w:ind w:left="850"/>
            </w:pPr>
            <w:r>
              <w:t>search_history</w:t>
            </w:r>
          </w:p>
        </w:tc>
        <w:tc>
          <w:tcPr>
            <w:tcW w:w="2160" w:type="dxa"/>
          </w:tcPr>
          <w:p w14:paraId="20555D22">
            <w:pPr>
              <w:ind w:left="850"/>
            </w:pPr>
            <w:r>
              <w:t>搜索历史</w:t>
            </w:r>
          </w:p>
        </w:tc>
        <w:tc>
          <w:tcPr>
            <w:tcW w:w="2160" w:type="dxa"/>
          </w:tcPr>
          <w:p w14:paraId="392ABE1D">
            <w:pPr>
              <w:ind w:left="850"/>
            </w:pPr>
            <w:r>
              <w:t>user_id, keyword</w:t>
            </w:r>
          </w:p>
        </w:tc>
      </w:tr>
    </w:tbl>
    <w:p w14:paraId="389A7987">
      <w:pPr>
        <w:ind w:left="850"/>
      </w:pPr>
    </w:p>
    <w:p w14:paraId="3CCE5A60">
      <w:pPr>
        <w:ind w:left="850"/>
      </w:pPr>
      <w:r>
        <w:t>4.3.3 索引设计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6"/>
        <w:gridCol w:w="2606"/>
        <w:gridCol w:w="2111"/>
        <w:gridCol w:w="1959"/>
      </w:tblGrid>
      <w:tr w14:paraId="5D863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9D9D9"/>
          </w:tcPr>
          <w:p w14:paraId="450AF561">
            <w:pPr>
              <w:ind w:left="850"/>
            </w:pPr>
            <w:r>
              <w:t>表名</w:t>
            </w:r>
          </w:p>
        </w:tc>
        <w:tc>
          <w:tcPr>
            <w:tcW w:w="2160" w:type="dxa"/>
            <w:shd w:val="clear" w:color="auto" w:fill="D9D9D9"/>
          </w:tcPr>
          <w:p w14:paraId="184A2D1E">
            <w:pPr>
              <w:ind w:left="850"/>
            </w:pPr>
            <w:r>
              <w:t>索引</w:t>
            </w:r>
          </w:p>
        </w:tc>
        <w:tc>
          <w:tcPr>
            <w:tcW w:w="2160" w:type="dxa"/>
            <w:shd w:val="clear" w:color="auto" w:fill="D9D9D9"/>
          </w:tcPr>
          <w:p w14:paraId="16154F5C">
            <w:pPr>
              <w:ind w:left="850"/>
            </w:pPr>
            <w:r>
              <w:t>类型</w:t>
            </w:r>
          </w:p>
        </w:tc>
        <w:tc>
          <w:tcPr>
            <w:tcW w:w="2160" w:type="dxa"/>
            <w:shd w:val="clear" w:color="auto" w:fill="D9D9D9"/>
          </w:tcPr>
          <w:p w14:paraId="67F38B31">
            <w:pPr>
              <w:ind w:left="850"/>
            </w:pPr>
            <w:r>
              <w:t>用途</w:t>
            </w:r>
          </w:p>
        </w:tc>
      </w:tr>
      <w:tr w14:paraId="7C5A2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F24F6A8">
            <w:pPr>
              <w:ind w:left="850"/>
            </w:pPr>
            <w:r>
              <w:t>users</w:t>
            </w:r>
          </w:p>
        </w:tc>
        <w:tc>
          <w:tcPr>
            <w:tcW w:w="2160" w:type="dxa"/>
          </w:tcPr>
          <w:p w14:paraId="1F4674EF">
            <w:pPr>
              <w:ind w:left="850"/>
            </w:pPr>
            <w:r>
              <w:t>username</w:t>
            </w:r>
          </w:p>
        </w:tc>
        <w:tc>
          <w:tcPr>
            <w:tcW w:w="2160" w:type="dxa"/>
          </w:tcPr>
          <w:p w14:paraId="7FAC823D">
            <w:pPr>
              <w:ind w:left="850"/>
            </w:pPr>
            <w:r>
              <w:t>UNIQUE</w:t>
            </w:r>
          </w:p>
        </w:tc>
        <w:tc>
          <w:tcPr>
            <w:tcW w:w="2160" w:type="dxa"/>
          </w:tcPr>
          <w:p w14:paraId="25C4D587">
            <w:pPr>
              <w:ind w:left="850"/>
            </w:pPr>
            <w:r>
              <w:t>登录/注册用户名唯一校验</w:t>
            </w:r>
          </w:p>
        </w:tc>
      </w:tr>
      <w:tr w14:paraId="16374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2AC901C">
            <w:pPr>
              <w:ind w:left="850"/>
            </w:pPr>
            <w:r>
              <w:t>product</w:t>
            </w:r>
          </w:p>
        </w:tc>
        <w:tc>
          <w:tcPr>
            <w:tcW w:w="2160" w:type="dxa"/>
          </w:tcPr>
          <w:p w14:paraId="4E82AA9B">
            <w:pPr>
              <w:ind w:left="850"/>
            </w:pPr>
            <w:r>
              <w:t>(category_id, status)</w:t>
            </w:r>
          </w:p>
        </w:tc>
        <w:tc>
          <w:tcPr>
            <w:tcW w:w="2160" w:type="dxa"/>
          </w:tcPr>
          <w:p w14:paraId="4B7648EC">
            <w:pPr>
              <w:ind w:left="850"/>
            </w:pPr>
            <w:r>
              <w:t>复合</w:t>
            </w:r>
          </w:p>
        </w:tc>
        <w:tc>
          <w:tcPr>
            <w:tcW w:w="2160" w:type="dxa"/>
          </w:tcPr>
          <w:p w14:paraId="0393F40C">
            <w:pPr>
              <w:ind w:left="850"/>
            </w:pPr>
            <w:r>
              <w:t>按分类查询上架商品</w:t>
            </w:r>
          </w:p>
        </w:tc>
      </w:tr>
      <w:tr w14:paraId="22AA0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DDF8296">
            <w:pPr>
              <w:ind w:left="850"/>
            </w:pPr>
            <w:r>
              <w:t>product</w:t>
            </w:r>
          </w:p>
        </w:tc>
        <w:tc>
          <w:tcPr>
            <w:tcW w:w="2160" w:type="dxa"/>
          </w:tcPr>
          <w:p w14:paraId="4D5BE947">
            <w:pPr>
              <w:ind w:left="850"/>
            </w:pPr>
            <w:r>
              <w:t>(name)</w:t>
            </w:r>
          </w:p>
        </w:tc>
        <w:tc>
          <w:tcPr>
            <w:tcW w:w="2160" w:type="dxa"/>
          </w:tcPr>
          <w:p w14:paraId="42313167">
            <w:pPr>
              <w:ind w:left="850"/>
            </w:pPr>
            <w:r>
              <w:t>FULLTEXT</w:t>
            </w:r>
          </w:p>
        </w:tc>
        <w:tc>
          <w:tcPr>
            <w:tcW w:w="2160" w:type="dxa"/>
          </w:tcPr>
          <w:p w14:paraId="1C9EFE9D">
            <w:pPr>
              <w:ind w:left="850"/>
            </w:pPr>
            <w:r>
              <w:t>商品名称模糊搜索</w:t>
            </w:r>
          </w:p>
        </w:tc>
      </w:tr>
      <w:tr w14:paraId="6D98C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F4942FC">
            <w:pPr>
              <w:ind w:left="850"/>
            </w:pPr>
            <w:r>
              <w:t>cart</w:t>
            </w:r>
          </w:p>
        </w:tc>
        <w:tc>
          <w:tcPr>
            <w:tcW w:w="2160" w:type="dxa"/>
          </w:tcPr>
          <w:p w14:paraId="0FB0C68C">
            <w:pPr>
              <w:ind w:left="850"/>
            </w:pPr>
            <w:r>
              <w:t>(user_id, product_id)</w:t>
            </w:r>
          </w:p>
        </w:tc>
        <w:tc>
          <w:tcPr>
            <w:tcW w:w="2160" w:type="dxa"/>
          </w:tcPr>
          <w:p w14:paraId="2602D09C">
            <w:pPr>
              <w:ind w:left="850"/>
            </w:pPr>
            <w:r>
              <w:t>UNIQUE</w:t>
            </w:r>
          </w:p>
        </w:tc>
        <w:tc>
          <w:tcPr>
            <w:tcW w:w="2160" w:type="dxa"/>
          </w:tcPr>
          <w:p w14:paraId="503D10CB">
            <w:pPr>
              <w:ind w:left="850"/>
            </w:pPr>
            <w:r>
              <w:t>避免重复添加</w:t>
            </w:r>
          </w:p>
        </w:tc>
      </w:tr>
      <w:tr w14:paraId="749FE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9B4A97A">
            <w:pPr>
              <w:ind w:left="850"/>
            </w:pPr>
            <w:r>
              <w:t>orders</w:t>
            </w:r>
          </w:p>
        </w:tc>
        <w:tc>
          <w:tcPr>
            <w:tcW w:w="2160" w:type="dxa"/>
          </w:tcPr>
          <w:p w14:paraId="44568D93">
            <w:pPr>
              <w:ind w:left="850"/>
            </w:pPr>
            <w:r>
              <w:t>order_no</w:t>
            </w:r>
          </w:p>
        </w:tc>
        <w:tc>
          <w:tcPr>
            <w:tcW w:w="2160" w:type="dxa"/>
          </w:tcPr>
          <w:p w14:paraId="25EE0A85">
            <w:pPr>
              <w:ind w:left="850"/>
            </w:pPr>
            <w:r>
              <w:t>UNIQUE</w:t>
            </w:r>
          </w:p>
        </w:tc>
        <w:tc>
          <w:tcPr>
            <w:tcW w:w="2160" w:type="dxa"/>
          </w:tcPr>
          <w:p w14:paraId="56FA1569">
            <w:pPr>
              <w:ind w:left="850"/>
            </w:pPr>
            <w:r>
              <w:t>订单号快速查询</w:t>
            </w:r>
          </w:p>
        </w:tc>
      </w:tr>
      <w:tr w14:paraId="75EAE2F9">
        <w:tblPrEx>
          <w:tblCellMar>
            <w:top w:w="0" w:type="dxa"/>
            <w:left w:w="108" w:type="dxa"/>
            <w:bottom w:w="0" w:type="dxa"/>
            <w:right w:w="108" w:type="dxa"/>
          </w:tblCellMar>
        </w:tblPrEx>
        <w:trPr>
          <w:jc w:val="center"/>
        </w:trPr>
        <w:tc>
          <w:tcPr>
            <w:tcW w:w="2160" w:type="dxa"/>
          </w:tcPr>
          <w:p w14:paraId="0043ECBE">
            <w:pPr>
              <w:ind w:left="850"/>
            </w:pPr>
            <w:r>
              <w:t>orders</w:t>
            </w:r>
          </w:p>
        </w:tc>
        <w:tc>
          <w:tcPr>
            <w:tcW w:w="2160" w:type="dxa"/>
          </w:tcPr>
          <w:p w14:paraId="219BB574">
            <w:pPr>
              <w:ind w:left="850"/>
            </w:pPr>
            <w:r>
              <w:t>(user_id, created_time)</w:t>
            </w:r>
          </w:p>
        </w:tc>
        <w:tc>
          <w:tcPr>
            <w:tcW w:w="2160" w:type="dxa"/>
          </w:tcPr>
          <w:p w14:paraId="68AA3481">
            <w:pPr>
              <w:ind w:left="850"/>
            </w:pPr>
            <w:r>
              <w:t>复合</w:t>
            </w:r>
          </w:p>
        </w:tc>
        <w:tc>
          <w:tcPr>
            <w:tcW w:w="2160" w:type="dxa"/>
          </w:tcPr>
          <w:p w14:paraId="50582441">
            <w:pPr>
              <w:ind w:left="850"/>
            </w:pPr>
            <w:r>
              <w:t>用户订单列表分页查询</w:t>
            </w:r>
          </w:p>
        </w:tc>
      </w:tr>
      <w:tr w14:paraId="47BD2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4941A49">
            <w:pPr>
              <w:ind w:left="850"/>
            </w:pPr>
            <w:r>
              <w:t>exchange_order</w:t>
            </w:r>
          </w:p>
        </w:tc>
        <w:tc>
          <w:tcPr>
            <w:tcW w:w="2160" w:type="dxa"/>
          </w:tcPr>
          <w:p w14:paraId="62988016">
            <w:pPr>
              <w:ind w:left="850"/>
            </w:pPr>
            <w:r>
              <w:t>order_no</w:t>
            </w:r>
          </w:p>
        </w:tc>
        <w:tc>
          <w:tcPr>
            <w:tcW w:w="2160" w:type="dxa"/>
          </w:tcPr>
          <w:p w14:paraId="161B91FE">
            <w:pPr>
              <w:ind w:left="850"/>
            </w:pPr>
            <w:r>
              <w:t>UNIQUE</w:t>
            </w:r>
          </w:p>
        </w:tc>
        <w:tc>
          <w:tcPr>
            <w:tcW w:w="2160" w:type="dxa"/>
          </w:tcPr>
          <w:p w14:paraId="607903C0">
            <w:pPr>
              <w:ind w:left="850"/>
            </w:pPr>
            <w:r>
              <w:t>交换订单号查询</w:t>
            </w:r>
          </w:p>
        </w:tc>
      </w:tr>
      <w:tr w14:paraId="05C74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66067DA">
            <w:pPr>
              <w:ind w:left="850"/>
            </w:pPr>
            <w:r>
              <w:t>exchange_order</w:t>
            </w:r>
          </w:p>
        </w:tc>
        <w:tc>
          <w:tcPr>
            <w:tcW w:w="2160" w:type="dxa"/>
          </w:tcPr>
          <w:p w14:paraId="09CEF00B">
            <w:pPr>
              <w:ind w:left="850"/>
            </w:pPr>
            <w:r>
              <w:t>(initiator_id, status)</w:t>
            </w:r>
          </w:p>
        </w:tc>
        <w:tc>
          <w:tcPr>
            <w:tcW w:w="2160" w:type="dxa"/>
          </w:tcPr>
          <w:p w14:paraId="4E3E23A2">
            <w:pPr>
              <w:ind w:left="850"/>
            </w:pPr>
            <w:r>
              <w:t>复合</w:t>
            </w:r>
          </w:p>
        </w:tc>
        <w:tc>
          <w:tcPr>
            <w:tcW w:w="2160" w:type="dxa"/>
          </w:tcPr>
          <w:p w14:paraId="47291A14">
            <w:pPr>
              <w:ind w:left="850"/>
            </w:pPr>
            <w:r>
              <w:t>发起者订单查询</w:t>
            </w:r>
          </w:p>
        </w:tc>
      </w:tr>
      <w:tr w14:paraId="12490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952BB2F">
            <w:pPr>
              <w:ind w:left="850"/>
            </w:pPr>
            <w:r>
              <w:t>exchange_order</w:t>
            </w:r>
          </w:p>
        </w:tc>
        <w:tc>
          <w:tcPr>
            <w:tcW w:w="2160" w:type="dxa"/>
          </w:tcPr>
          <w:p w14:paraId="408C57D4">
            <w:pPr>
              <w:ind w:left="850"/>
            </w:pPr>
            <w:r>
              <w:t>(receiver_id, status)</w:t>
            </w:r>
          </w:p>
        </w:tc>
        <w:tc>
          <w:tcPr>
            <w:tcW w:w="2160" w:type="dxa"/>
          </w:tcPr>
          <w:p w14:paraId="5E996550">
            <w:pPr>
              <w:ind w:left="850"/>
            </w:pPr>
            <w:r>
              <w:t>复合</w:t>
            </w:r>
          </w:p>
        </w:tc>
        <w:tc>
          <w:tcPr>
            <w:tcW w:w="2160" w:type="dxa"/>
          </w:tcPr>
          <w:p w14:paraId="5AD648AB">
            <w:pPr>
              <w:ind w:left="850"/>
            </w:pPr>
            <w:r>
              <w:t>接收者订单查询</w:t>
            </w:r>
          </w:p>
        </w:tc>
      </w:tr>
      <w:tr w14:paraId="22C7C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3E7AECE">
            <w:pPr>
              <w:ind w:left="850"/>
            </w:pPr>
            <w:r>
              <w:t>user_behavior</w:t>
            </w:r>
          </w:p>
        </w:tc>
        <w:tc>
          <w:tcPr>
            <w:tcW w:w="2160" w:type="dxa"/>
          </w:tcPr>
          <w:p w14:paraId="19FD851D">
            <w:pPr>
              <w:ind w:left="850"/>
            </w:pPr>
            <w:r>
              <w:t>(user_id, action)</w:t>
            </w:r>
          </w:p>
        </w:tc>
        <w:tc>
          <w:tcPr>
            <w:tcW w:w="2160" w:type="dxa"/>
          </w:tcPr>
          <w:p w14:paraId="02D29713">
            <w:pPr>
              <w:ind w:left="850"/>
            </w:pPr>
            <w:r>
              <w:t>复合</w:t>
            </w:r>
          </w:p>
        </w:tc>
        <w:tc>
          <w:tcPr>
            <w:tcW w:w="2160" w:type="dxa"/>
          </w:tcPr>
          <w:p w14:paraId="3D364ADB">
            <w:pPr>
              <w:ind w:left="850"/>
            </w:pPr>
            <w:r>
              <w:t>用户行为分析</w:t>
            </w:r>
          </w:p>
        </w:tc>
      </w:tr>
      <w:tr w14:paraId="23D6D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25D5850">
            <w:pPr>
              <w:ind w:left="850"/>
            </w:pPr>
            <w:r>
              <w:t>user_behavior</w:t>
            </w:r>
          </w:p>
        </w:tc>
        <w:tc>
          <w:tcPr>
            <w:tcW w:w="2160" w:type="dxa"/>
          </w:tcPr>
          <w:p w14:paraId="570C2720">
            <w:pPr>
              <w:ind w:left="850"/>
            </w:pPr>
            <w:r>
              <w:t>(product_id, action)</w:t>
            </w:r>
          </w:p>
        </w:tc>
        <w:tc>
          <w:tcPr>
            <w:tcW w:w="2160" w:type="dxa"/>
          </w:tcPr>
          <w:p w14:paraId="1685FD22">
            <w:pPr>
              <w:ind w:left="850"/>
            </w:pPr>
            <w:r>
              <w:t>复合</w:t>
            </w:r>
          </w:p>
        </w:tc>
        <w:tc>
          <w:tcPr>
            <w:tcW w:w="2160" w:type="dxa"/>
          </w:tcPr>
          <w:p w14:paraId="08FD240A">
            <w:pPr>
              <w:ind w:left="850"/>
            </w:pPr>
            <w:r>
              <w:t>商品行为统计</w:t>
            </w:r>
          </w:p>
        </w:tc>
      </w:tr>
      <w:tr w14:paraId="20F81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8ADACFA">
            <w:pPr>
              <w:ind w:left="850"/>
            </w:pPr>
            <w:r>
              <w:t>user_behavior</w:t>
            </w:r>
          </w:p>
        </w:tc>
        <w:tc>
          <w:tcPr>
            <w:tcW w:w="2160" w:type="dxa"/>
          </w:tcPr>
          <w:p w14:paraId="0AF5B556">
            <w:pPr>
              <w:ind w:left="850"/>
            </w:pPr>
            <w:r>
              <w:t>(created_time)</w:t>
            </w:r>
          </w:p>
        </w:tc>
        <w:tc>
          <w:tcPr>
            <w:tcW w:w="2160" w:type="dxa"/>
          </w:tcPr>
          <w:p w14:paraId="41F41674">
            <w:pPr>
              <w:ind w:left="850"/>
            </w:pPr>
            <w:r>
              <w:t>普通</w:t>
            </w:r>
          </w:p>
        </w:tc>
        <w:tc>
          <w:tcPr>
            <w:tcW w:w="2160" w:type="dxa"/>
          </w:tcPr>
          <w:p w14:paraId="6FAA30DA">
            <w:pPr>
              <w:ind w:left="850"/>
            </w:pPr>
            <w:r>
              <w:t>时间范围查询</w:t>
            </w:r>
          </w:p>
        </w:tc>
      </w:tr>
      <w:tr w14:paraId="465E6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E40A580">
            <w:pPr>
              <w:ind w:left="850"/>
            </w:pPr>
            <w:r>
              <w:t>price_history</w:t>
            </w:r>
          </w:p>
        </w:tc>
        <w:tc>
          <w:tcPr>
            <w:tcW w:w="2160" w:type="dxa"/>
          </w:tcPr>
          <w:p w14:paraId="695605AE">
            <w:pPr>
              <w:ind w:left="850"/>
            </w:pPr>
            <w:r>
              <w:t>(product_id, recorded_at)</w:t>
            </w:r>
          </w:p>
        </w:tc>
        <w:tc>
          <w:tcPr>
            <w:tcW w:w="2160" w:type="dxa"/>
          </w:tcPr>
          <w:p w14:paraId="48ADB45E">
            <w:pPr>
              <w:ind w:left="850"/>
            </w:pPr>
            <w:r>
              <w:t>复合</w:t>
            </w:r>
          </w:p>
        </w:tc>
        <w:tc>
          <w:tcPr>
            <w:tcW w:w="2160" w:type="dxa"/>
          </w:tcPr>
          <w:p w14:paraId="096E167C">
            <w:pPr>
              <w:ind w:left="850"/>
            </w:pPr>
            <w:r>
              <w:t>历史价格查询</w:t>
            </w:r>
          </w:p>
        </w:tc>
      </w:tr>
      <w:tr w14:paraId="4138F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358A860">
            <w:pPr>
              <w:ind w:left="850"/>
            </w:pPr>
            <w:r>
              <w:t>fraud_alert</w:t>
            </w:r>
          </w:p>
        </w:tc>
        <w:tc>
          <w:tcPr>
            <w:tcW w:w="2160" w:type="dxa"/>
          </w:tcPr>
          <w:p w14:paraId="198CD5ED">
            <w:pPr>
              <w:ind w:left="850"/>
            </w:pPr>
            <w:r>
              <w:t>(user_id)</w:t>
            </w:r>
          </w:p>
        </w:tc>
        <w:tc>
          <w:tcPr>
            <w:tcW w:w="2160" w:type="dxa"/>
          </w:tcPr>
          <w:p w14:paraId="3D1CA72F">
            <w:pPr>
              <w:ind w:left="850"/>
            </w:pPr>
            <w:r>
              <w:t>普通</w:t>
            </w:r>
          </w:p>
        </w:tc>
        <w:tc>
          <w:tcPr>
            <w:tcW w:w="2160" w:type="dxa"/>
          </w:tcPr>
          <w:p w14:paraId="46F7AA1C">
            <w:pPr>
              <w:ind w:left="850"/>
            </w:pPr>
            <w:r>
              <w:t>用户告警查询</w:t>
            </w:r>
          </w:p>
        </w:tc>
      </w:tr>
      <w:tr w14:paraId="69691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41819D4">
            <w:pPr>
              <w:ind w:left="850"/>
            </w:pPr>
            <w:r>
              <w:t>fraud_alert</w:t>
            </w:r>
          </w:p>
        </w:tc>
        <w:tc>
          <w:tcPr>
            <w:tcW w:w="2160" w:type="dxa"/>
          </w:tcPr>
          <w:p w14:paraId="69227458">
            <w:pPr>
              <w:ind w:left="850"/>
            </w:pPr>
            <w:r>
              <w:t>(resolved, created_time)</w:t>
            </w:r>
          </w:p>
        </w:tc>
        <w:tc>
          <w:tcPr>
            <w:tcW w:w="2160" w:type="dxa"/>
          </w:tcPr>
          <w:p w14:paraId="6232DB76">
            <w:pPr>
              <w:ind w:left="850"/>
            </w:pPr>
            <w:r>
              <w:t>复合</w:t>
            </w:r>
          </w:p>
        </w:tc>
        <w:tc>
          <w:tcPr>
            <w:tcW w:w="2160" w:type="dxa"/>
          </w:tcPr>
          <w:p w14:paraId="366A797D">
            <w:pPr>
              <w:ind w:left="850"/>
            </w:pPr>
            <w:r>
              <w:t>未处理告警分页</w:t>
            </w:r>
          </w:p>
        </w:tc>
      </w:tr>
      <w:tr w14:paraId="49C68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E65D1A2">
            <w:pPr>
              <w:ind w:left="850"/>
            </w:pPr>
            <w:r>
              <w:t>notification</w:t>
            </w:r>
          </w:p>
        </w:tc>
        <w:tc>
          <w:tcPr>
            <w:tcW w:w="2160" w:type="dxa"/>
          </w:tcPr>
          <w:p w14:paraId="0E1A697E">
            <w:pPr>
              <w:ind w:left="850"/>
            </w:pPr>
            <w:r>
              <w:t>(user_id, is_read, created_time)</w:t>
            </w:r>
          </w:p>
        </w:tc>
        <w:tc>
          <w:tcPr>
            <w:tcW w:w="2160" w:type="dxa"/>
          </w:tcPr>
          <w:p w14:paraId="0D6AE945">
            <w:pPr>
              <w:ind w:left="850"/>
            </w:pPr>
            <w:r>
              <w:t>复合</w:t>
            </w:r>
          </w:p>
        </w:tc>
        <w:tc>
          <w:tcPr>
            <w:tcW w:w="2160" w:type="dxa"/>
          </w:tcPr>
          <w:p w14:paraId="1C297AB9">
            <w:pPr>
              <w:ind w:left="850"/>
            </w:pPr>
            <w:r>
              <w:t>用户通知分页</w:t>
            </w:r>
          </w:p>
        </w:tc>
      </w:tr>
      <w:tr w14:paraId="4584B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B61E68A">
            <w:pPr>
              <w:ind w:left="850"/>
            </w:pPr>
            <w:r>
              <w:t>search_history</w:t>
            </w:r>
          </w:p>
        </w:tc>
        <w:tc>
          <w:tcPr>
            <w:tcW w:w="2160" w:type="dxa"/>
          </w:tcPr>
          <w:p w14:paraId="7F9F4B93">
            <w:pPr>
              <w:ind w:left="850"/>
            </w:pPr>
            <w:r>
              <w:t>(user_id, created_time)</w:t>
            </w:r>
          </w:p>
        </w:tc>
        <w:tc>
          <w:tcPr>
            <w:tcW w:w="2160" w:type="dxa"/>
          </w:tcPr>
          <w:p w14:paraId="26AB07ED">
            <w:pPr>
              <w:ind w:left="850"/>
            </w:pPr>
            <w:r>
              <w:t>复合</w:t>
            </w:r>
          </w:p>
        </w:tc>
        <w:tc>
          <w:tcPr>
            <w:tcW w:w="2160" w:type="dxa"/>
          </w:tcPr>
          <w:p w14:paraId="7638E7F9">
            <w:pPr>
              <w:ind w:left="850"/>
            </w:pPr>
            <w:r>
              <w:t>用户搜索历史</w:t>
            </w:r>
          </w:p>
        </w:tc>
      </w:tr>
    </w:tbl>
    <w:p w14:paraId="077D8FE0">
      <w:pPr>
        <w:ind w:left="850"/>
      </w:pPr>
    </w:p>
    <w:p w14:paraId="7DF40B11">
      <w:pPr>
        <w:ind w:left="850"/>
      </w:pPr>
      <w:r>
        <w:t>4.3.4 种子数据</w:t>
      </w:r>
    </w:p>
    <w:p w14:paraId="4EBDBBCB">
      <w:pPr>
        <w:ind w:left="850"/>
      </w:pPr>
      <w:r>
        <w:t>系统启动时通过DatabaseInitializer自动初始化以下数据：</w:t>
      </w:r>
    </w:p>
    <w:p w14:paraId="2E9D8E73">
      <w:pPr>
        <w:ind w:left="850"/>
      </w:pPr>
      <w:r>
        <w:t xml:space="preserve">  管理员账号：admin / 123456（BCrypt加密存储）</w:t>
      </w:r>
    </w:p>
    <w:p w14:paraId="4D22FDCF">
      <w:pPr>
        <w:ind w:left="850"/>
      </w:pPr>
      <w:r>
        <w:t xml:space="preserve">  商品分类：6个（电子产品、家居用品、服装鞋帽、图书音像、运动户外、美妆个护）</w:t>
      </w:r>
    </w:p>
    <w:p w14:paraId="1ED1A241">
      <w:pPr>
        <w:ind w:left="850"/>
      </w:pPr>
      <w:r>
        <w:t xml:space="preserve">  示例商品：9个（iPhone 15 Pro、MacBook Air M3、Sony WH-1000XM5、办公桌、咖啡杯、T恤、JVM书籍、瑜伽垫、雅诗兰黛精华）</w:t>
      </w:r>
    </w:p>
    <w:p w14:paraId="199C8F27">
      <w:pPr>
        <w:ind w:left="850"/>
      </w:pPr>
      <w:r>
        <w:t xml:space="preserve">  优惠券：4张（新人满99减20、满200减30、满500减80、9折最高减100）</w:t>
      </w:r>
    </w:p>
    <w:p w14:paraId="635B3C77">
      <w:pPr>
        <w:ind w:left="850"/>
      </w:pPr>
      <w:r>
        <w:t xml:space="preserve">  Banner：3个（新品上市、限时抢购、以物易物）</w:t>
      </w:r>
    </w:p>
    <w:p w14:paraId="11199E16">
      <w:pPr>
        <w:ind w:left="850"/>
      </w:pPr>
      <w:r>
        <w:t>五、系统实现</w:t>
      </w:r>
    </w:p>
    <w:p w14:paraId="520796AA">
      <w:pPr>
        <w:ind w:left="850"/>
      </w:pPr>
      <w:r>
        <w:t>5.1 用户认证实现</w:t>
      </w:r>
    </w:p>
    <w:p w14:paraId="1BA46233">
      <w:pPr>
        <w:ind w:left="850"/>
      </w:pPr>
      <w:r>
        <w:t>注册流程：</w:t>
      </w:r>
    </w:p>
    <w:p w14:paraId="78427A3A">
      <w:pPr>
        <w:ind w:left="850"/>
      </w:pPr>
      <w:r>
        <w:t>用户填写表单 → 前端验证 → 验证码校验 → 服务端参数校验(username长度3-20, password长度6-50)</w:t>
      </w:r>
    </w:p>
    <w:p w14:paraId="69D3BDD8">
      <w:pPr>
        <w:ind w:left="850"/>
      </w:pPr>
      <w:r>
        <w:t>→ 检查用户名唯一性 → BCrypt加密密码 → 插入数据库 → 返回成功</w:t>
      </w:r>
    </w:p>
    <w:p w14:paraId="1BBD9460">
      <w:pPr>
        <w:ind w:left="850"/>
      </w:pPr>
    </w:p>
    <w:p w14:paraId="12D2D6AE">
      <w:pPr>
        <w:ind w:left="850"/>
      </w:pPr>
      <w:r>
        <w:t>关键代码逻辑（UserServiceImpl.register）：</w:t>
      </w:r>
    </w:p>
    <w:p w14:paraId="064F81BC">
      <w:pPr>
        <w:ind w:left="850"/>
      </w:pPr>
      <w:r>
        <w:t>使用BCryptPasswordEncoder.encode()对密码进行哈希处理</w:t>
      </w:r>
    </w:p>
    <w:p w14:paraId="39B2EC3C">
      <w:pPr>
        <w:ind w:left="850"/>
      </w:pPr>
      <w:r>
        <w:t>使用正则表达式校验邮箱格式：^[A-Za-z0-9+_.-]+@(.+)$</w:t>
      </w:r>
    </w:p>
    <w:p w14:paraId="7C0E4129">
      <w:pPr>
        <w:ind w:left="850"/>
      </w:pPr>
      <w:r>
        <w:t>使用正则表达式校验手机号格式：^1[3-9]\\d{9}$</w:t>
      </w:r>
    </w:p>
    <w:p w14:paraId="5373AF93">
      <w:pPr>
        <w:ind w:left="850"/>
      </w:pPr>
      <w:r>
        <w:t>默认角色为CUSTOMER(0)，状态为启用(1)</w:t>
      </w:r>
    </w:p>
    <w:p w14:paraId="0C00DEAE">
      <w:pPr>
        <w:ind w:left="850"/>
      </w:pPr>
      <w:r>
        <w:t>登录流程：</w:t>
      </w:r>
    </w:p>
    <w:p w14:paraId="065FF2F7">
      <w:pPr>
        <w:ind w:left="850"/>
      </w:pPr>
      <w:r>
        <w:t>用户提交账号密码 → 查询数据库 → BCrypt密码比对 → 生成JWT Token(HMAC-SHA256, 24h过期)</w:t>
      </w:r>
    </w:p>
    <w:p w14:paraId="28B93E07">
      <w:pPr>
        <w:ind w:left="850"/>
      </w:pPr>
      <w:r>
        <w:t>→ 设置Session → 返回Token + 用户信息 → 前端存储Token到localStorage</w:t>
      </w:r>
    </w:p>
    <w:p w14:paraId="080C75A3">
      <w:pPr>
        <w:ind w:left="850"/>
      </w:pPr>
    </w:p>
    <w:p w14:paraId="30DB249A">
      <w:pPr>
        <w:ind w:left="850"/>
      </w:pPr>
      <w:r>
        <w:t>JWT Token包含载荷：username, userId, roleType</w:t>
      </w:r>
    </w:p>
    <w:p w14:paraId="38E90848">
      <w:pPr>
        <w:ind w:left="850"/>
      </w:pPr>
      <w:r>
        <w:t>5.2 订单交易实现</w:t>
      </w:r>
    </w:p>
    <w:p w14:paraId="3335F9E3">
      <w:pPr>
        <w:ind w:left="850"/>
      </w:pPr>
      <w:r>
        <w:t>下单流程（OrderServiceImpl.createOrder）：</w:t>
      </w:r>
    </w:p>
    <w:p w14:paraId="6494D8B2">
      <w:pPr>
        <w:ind w:left="850"/>
      </w:pPr>
      <w:r>
        <w:t>1. 获取购物车选中商品</w:t>
      </w:r>
      <w:bookmarkStart w:id="0" w:name="_GoBack"/>
      <w:bookmarkEnd w:id="0"/>
    </w:p>
    <w:p w14:paraId="22AF313F">
      <w:pPr>
        <w:ind w:left="850"/>
      </w:pPr>
      <w:r>
        <w:t>2. 遍历商品校验库存（stock &gt;= quantity）</w:t>
      </w:r>
    </w:p>
    <w:p w14:paraId="55BE3263">
      <w:pPr>
        <w:ind w:left="850"/>
      </w:pPr>
      <w:r>
        <w:t>3. 生成唯一订单号（System.currentTimeMillis() + random 6位数字）</w:t>
      </w:r>
    </w:p>
    <w:p w14:paraId="0C8F99F3">
      <w:pPr>
        <w:ind w:left="850"/>
      </w:pPr>
      <w:r>
        <w:t>4. 开启@Transactional事务</w:t>
      </w:r>
    </w:p>
    <w:p w14:paraId="02F83E28">
      <w:pPr>
        <w:ind w:left="850"/>
      </w:pPr>
      <w:r>
        <w:t>5. 插入orders表和order_item表</w:t>
      </w:r>
    </w:p>
    <w:p w14:paraId="4C74DD4E">
      <w:pPr>
        <w:ind w:left="850"/>
      </w:pPr>
      <w:r>
        <w:t>6. 扣减商品库存（UPDATE product SET stock = stock - quantity）</w:t>
      </w:r>
    </w:p>
    <w:p w14:paraId="35902785">
      <w:pPr>
        <w:ind w:left="850"/>
      </w:pPr>
      <w:r>
        <w:t>7. 清空购物车已购买商品</w:t>
      </w:r>
    </w:p>
    <w:p w14:paraId="49DF6ACE">
      <w:pPr>
        <w:ind w:left="850"/>
      </w:pPr>
      <w:r>
        <w:t>8. 异步发送RabbitMQ消息（order.create）</w:t>
      </w:r>
    </w:p>
    <w:p w14:paraId="2EA93088">
      <w:pPr>
        <w:ind w:left="850"/>
      </w:pPr>
      <w:r>
        <w:t>9. 返回订单信息</w:t>
      </w:r>
    </w:p>
    <w:p w14:paraId="16655EA7">
      <w:pPr>
        <w:ind w:left="850"/>
      </w:pPr>
    </w:p>
    <w:p w14:paraId="6487E009">
      <w:pPr>
        <w:ind w:left="850"/>
      </w:pPr>
      <w:r>
        <w:t>关键设计决策：</w:t>
      </w:r>
    </w:p>
    <w:p w14:paraId="29E3AFDE">
      <w:pPr>
        <w:ind w:left="850"/>
      </w:pPr>
      <w:r>
        <w:t>使用数据库事务保证数据一致性（库存扣减与订单创建原子操作）</w:t>
      </w:r>
    </w:p>
    <w:p w14:paraId="403B95D4">
      <w:pPr>
        <w:ind w:left="850"/>
      </w:pPr>
      <w:r>
        <w:t>订单号生成采用时间戳+随机数方案，避免并发冲突</w:t>
      </w:r>
    </w:p>
    <w:p w14:paraId="68B2EACF">
      <w:pPr>
        <w:ind w:left="850"/>
      </w:pPr>
      <w:r>
        <w:t>订单金额在创建时快照（order_item记录下单时价格），避免后续商品调价影响</w:t>
      </w:r>
    </w:p>
    <w:p w14:paraId="27D1C5D8">
      <w:pPr>
        <w:ind w:left="850"/>
      </w:pPr>
      <w:r>
        <w:t>订单状态机：</w:t>
      </w:r>
    </w:p>
    <w:p w14:paraId="2603CAEE">
      <w:pPr>
        <w:ind w:left="850"/>
      </w:pPr>
      <w:r>
        <w:t>待支付(0) ──支付──▶ 已支付(1) ──发货──▶ 已发货(2) ──收货──▶ 已完成(3)</w:t>
      </w:r>
    </w:p>
    <w:p w14:paraId="331DCFA7">
      <w:pPr>
        <w:ind w:left="850"/>
      </w:pPr>
      <w:r>
        <w:t xml:space="preserve">    │                  │                    │</w:t>
      </w:r>
    </w:p>
    <w:p w14:paraId="6546EA31">
      <w:pPr>
        <w:ind w:left="850"/>
      </w:pPr>
      <w:r>
        <w:t xml:space="preserve">    └──取消──▶ 已取消(4)  ├──退款申请──▶ 退款中(5)──退款──▶ 已退款(6)</w:t>
      </w:r>
    </w:p>
    <w:p w14:paraId="0A2C8408">
      <w:pPr>
        <w:ind w:left="850"/>
      </w:pPr>
      <w:r>
        <w:t xml:space="preserve">                       │</w:t>
      </w:r>
    </w:p>
    <w:p w14:paraId="7F6C905D">
      <w:pPr>
        <w:ind w:left="850"/>
      </w:pPr>
      <w:r>
        <w:t xml:space="preserve">                       └──取消──▶ 已取消(4)（需先退款检查）</w:t>
      </w:r>
    </w:p>
    <w:p w14:paraId="71AEF5E3">
      <w:pPr>
        <w:ind w:left="850"/>
      </w:pPr>
    </w:p>
    <w:p w14:paraId="30D18CAE">
      <w:pPr>
        <w:ind w:left="850"/>
      </w:pPr>
      <w:r>
        <w:t>5.3 以物易物实现</w:t>
      </w:r>
    </w:p>
    <w:p w14:paraId="3907394F">
      <w:pPr>
        <w:ind w:left="850"/>
      </w:pPr>
      <w:r>
        <w:t>交换流程（ExchangeOrderServiceImpl）：</w:t>
      </w:r>
    </w:p>
    <w:p w14:paraId="17960CFF">
      <w:pPr>
        <w:ind w:left="850"/>
      </w:pPr>
      <w:r>
        <w:t>1. 发起者选择自己的商品和想要交换的对方商品</w:t>
      </w:r>
    </w:p>
    <w:p w14:paraId="78073C10">
      <w:pPr>
        <w:ind w:left="850"/>
      </w:pPr>
      <w:r>
        <w:t>2. 系统调用AI估值服务对双方商品进行估价</w:t>
      </w:r>
    </w:p>
    <w:p w14:paraId="442F9BDB">
      <w:pPr>
        <w:ind w:left="850"/>
      </w:pPr>
      <w:r>
        <w:t>3. 计算差价（receiver估值 - initiator估值）</w:t>
      </w:r>
    </w:p>
    <w:p w14:paraId="6142EEC0">
      <w:pPr>
        <w:ind w:left="850"/>
      </w:pPr>
      <w:r>
        <w:t>4. 创建ExchangeOrder记录（状态：待确认）</w:t>
      </w:r>
    </w:p>
    <w:p w14:paraId="744606C5">
      <w:pPr>
        <w:ind w:left="850"/>
      </w:pPr>
      <w:r>
        <w:t>5. 接收者收到通知，可选择：</w:t>
      </w:r>
    </w:p>
    <w:p w14:paraId="3AF31FC9">
      <w:pPr>
        <w:ind w:left="850"/>
      </w:pPr>
      <w:r>
        <w:t xml:space="preserve">   - 确认交换：状态变为"已确认"，若存在差价则需支付</w:t>
      </w:r>
    </w:p>
    <w:p w14:paraId="24320487">
      <w:pPr>
        <w:ind w:left="850"/>
      </w:pPr>
      <w:r>
        <w:t xml:space="preserve">   - 拒绝交换：状态变为"已拒绝"</w:t>
      </w:r>
    </w:p>
    <w:p w14:paraId="588F10AA">
      <w:pPr>
        <w:ind w:left="850"/>
      </w:pPr>
      <w:r>
        <w:t>6. 确认后若需支付差价 → 支付 → 双方交换完成 → 状态变为"已完成"</w:t>
      </w:r>
    </w:p>
    <w:p w14:paraId="572C7917">
      <w:pPr>
        <w:ind w:left="850"/>
      </w:pPr>
      <w:r>
        <w:t>7. 完成后调用欺诈检测评估交易风险</w:t>
      </w:r>
    </w:p>
    <w:p w14:paraId="57D95E64">
      <w:pPr>
        <w:ind w:left="850"/>
      </w:pPr>
    </w:p>
    <w:p w14:paraId="320BA3AA">
      <w:pPr>
        <w:ind w:left="850"/>
      </w:pPr>
      <w:r>
        <w:t>AI估值回退策略：</w:t>
      </w:r>
    </w:p>
    <w:p w14:paraId="6A7069EB">
      <w:pPr>
        <w:ind w:left="850"/>
      </w:pPr>
      <w:r>
        <w:t>优先调用LLM进行智能估值</w:t>
      </w:r>
    </w:p>
    <w:p w14:paraId="7827F846">
      <w:pPr>
        <w:ind w:left="850"/>
      </w:pPr>
      <w:r>
        <w:t>若AI服务不可用，使用统计算法：取同品类均价 × 成色折旧系数</w:t>
      </w:r>
    </w:p>
    <w:p w14:paraId="0937DE41">
      <w:pPr>
        <w:ind w:left="850"/>
      </w:pPr>
      <w:r>
        <w:t>全新(100%) → 九五新(85%) → 九成新(75%) → 八成新(60%) → 七成新(45%) → 六成新以下(30%)</w:t>
      </w:r>
    </w:p>
    <w:p w14:paraId="05A573EB">
      <w:pPr>
        <w:ind w:left="850"/>
      </w:pPr>
      <w:r>
        <w:t>5.4 AI服务实现</w:t>
      </w:r>
    </w:p>
    <w:p w14:paraId="18FA7305">
      <w:pPr>
        <w:ind w:left="850"/>
      </w:pPr>
      <w:r>
        <w:t>通义千问集成（TongyiAiProvider）：</w:t>
      </w:r>
    </w:p>
    <w:p w14:paraId="5E1474DC">
      <w:pPr>
        <w:ind w:left="850"/>
      </w:pPr>
      <w:r>
        <w:t>通过OkHttp3发送HTTP请求到阿里云DashScope API</w:t>
      </w:r>
    </w:p>
    <w:p w14:paraId="69BFB921">
      <w:pPr>
        <w:ind w:left="850"/>
      </w:pPr>
      <w:r>
        <w:t>支持纯文本对话（qwen-turbo模型）和图像识别（qwen-vl-plus模型）</w:t>
      </w:r>
    </w:p>
    <w:p w14:paraId="078A2182">
      <w:pPr>
        <w:ind w:left="850"/>
      </w:pPr>
      <w:r>
        <w:t>实现AiProviderService接口的chat()和chatWithImage()方法</w:t>
      </w:r>
    </w:p>
    <w:p w14:paraId="0BE51A2A">
      <w:pPr>
        <w:ind w:left="850"/>
      </w:pPr>
      <w:r>
        <w:t>请求失败时返回友好的降级响应</w:t>
      </w:r>
    </w:p>
    <w:p w14:paraId="5281822A">
      <w:pPr>
        <w:ind w:left="850"/>
      </w:pPr>
      <w:r>
        <w:t>价格预测算法（PricePredictionServiceImpl）：</w:t>
      </w:r>
    </w:p>
    <w:p w14:paraId="61786716">
      <w:pPr>
        <w:ind w:left="850"/>
      </w:pPr>
      <w:r>
        <w:t>使用简单线性回归拟合历史价格趋势</w:t>
      </w:r>
    </w:p>
    <w:p w14:paraId="7596D21C">
      <w:pPr>
        <w:ind w:left="850"/>
      </w:pPr>
      <w:r>
        <w:t>计算7天和30天简单移动平均线（SMA）</w:t>
      </w:r>
    </w:p>
    <w:p w14:paraId="29722250">
      <w:pPr>
        <w:ind w:left="850"/>
      </w:pPr>
      <w:r>
        <w:t>综合趋势方向和SMA交叉给出预测</w:t>
      </w:r>
    </w:p>
    <w:p w14:paraId="6CA90EF9">
      <w:pPr>
        <w:ind w:left="850"/>
      </w:pPr>
      <w:r>
        <w:t>每日定时任务（@Scheduled）自动记录所有商品价格快照</w:t>
      </w:r>
    </w:p>
    <w:p w14:paraId="16EE8103">
      <w:pPr>
        <w:ind w:left="850"/>
      </w:pPr>
      <w:r>
        <w:t>欺诈检测规则引擎（FraudDetectionServiceImpl）：</w:t>
      </w:r>
    </w:p>
    <w:p w14:paraId="460D7980">
      <w:pPr>
        <w:ind w:left="850"/>
      </w:pPr>
      <w:r>
        <w:t>短时大量下单：统计10分钟内订单数 &gt; 5 → riskScore += 30</w:t>
      </w:r>
    </w:p>
    <w:p w14:paraId="44BDA854">
      <w:pPr>
        <w:ind w:left="850"/>
      </w:pPr>
      <w:r>
        <w:t>高取消率：取消订单数/总订单数 &gt; 40% → riskScore += 25</w:t>
      </w:r>
    </w:p>
    <w:p w14:paraId="3D9D915C">
      <w:pPr>
        <w:ind w:left="850"/>
      </w:pPr>
      <w:r>
        <w:t>自我交换：initiator_id == receiver_id → riskScore += 50</w:t>
      </w:r>
    </w:p>
    <w:p w14:paraId="12601D59">
      <w:pPr>
        <w:ind w:left="850"/>
      </w:pPr>
      <w:r>
        <w:t>价格异常：商品价格 &gt; 同品类均价 × 3 → riskScore += 20</w:t>
      </w:r>
    </w:p>
    <w:p w14:paraId="0906EAE0">
      <w:pPr>
        <w:ind w:left="850"/>
      </w:pPr>
      <w:r>
        <w:t>请求频率：单日操作 &gt; 10次 → riskScore += 15</w:t>
      </w:r>
    </w:p>
    <w:p w14:paraId="00116B9A">
      <w:pPr>
        <w:ind w:left="850"/>
      </w:pPr>
      <w:r>
        <w:t>综合评分 &gt;= 50分判定为高风险，生成FraudAlert记录</w:t>
      </w:r>
    </w:p>
    <w:p w14:paraId="47FDC726">
      <w:pPr>
        <w:ind w:left="850"/>
      </w:pPr>
      <w:r>
        <w:t>5.5 推荐系统实现</w:t>
      </w:r>
    </w:p>
    <w:p w14:paraId="5CD725BA">
      <w:pPr>
        <w:ind w:left="850"/>
      </w:pPr>
      <w:r>
        <w:t>推荐策略（RecommendationServiceImpl）：</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98CE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D9D9"/>
          </w:tcPr>
          <w:p w14:paraId="009DF242">
            <w:pPr>
              <w:ind w:left="850"/>
            </w:pPr>
            <w:r>
              <w:t>策略</w:t>
            </w:r>
          </w:p>
        </w:tc>
        <w:tc>
          <w:tcPr>
            <w:tcW w:w="2880" w:type="dxa"/>
            <w:shd w:val="clear" w:color="auto" w:fill="D9D9D9"/>
          </w:tcPr>
          <w:p w14:paraId="471DE9C3">
            <w:pPr>
              <w:ind w:left="850"/>
            </w:pPr>
            <w:r>
              <w:t>算法</w:t>
            </w:r>
          </w:p>
        </w:tc>
        <w:tc>
          <w:tcPr>
            <w:tcW w:w="2880" w:type="dxa"/>
            <w:shd w:val="clear" w:color="auto" w:fill="D9D9D9"/>
          </w:tcPr>
          <w:p w14:paraId="4C79D0AF">
            <w:pPr>
              <w:ind w:left="850"/>
            </w:pPr>
            <w:r>
              <w:t>触发条件</w:t>
            </w:r>
          </w:p>
        </w:tc>
      </w:tr>
      <w:tr w14:paraId="73128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6936D9B">
            <w:pPr>
              <w:ind w:left="850"/>
            </w:pPr>
            <w:r>
              <w:t>个性化推荐</w:t>
            </w:r>
          </w:p>
        </w:tc>
        <w:tc>
          <w:tcPr>
            <w:tcW w:w="2880" w:type="dxa"/>
          </w:tcPr>
          <w:p w14:paraId="0DE9ADAC">
            <w:pPr>
              <w:ind w:left="850"/>
            </w:pPr>
            <w:r>
              <w:t>基于用户品类偏好（behavior表统计）</w:t>
            </w:r>
          </w:p>
        </w:tc>
        <w:tc>
          <w:tcPr>
            <w:tcW w:w="2880" w:type="dxa"/>
          </w:tcPr>
          <w:p w14:paraId="458EAAF0">
            <w:pPr>
              <w:ind w:left="850"/>
            </w:pPr>
            <w:r>
              <w:t>用户有行为记录</w:t>
            </w:r>
          </w:p>
        </w:tc>
      </w:tr>
      <w:tr w14:paraId="3E9B3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B94A73D">
            <w:pPr>
              <w:ind w:left="850"/>
            </w:pPr>
            <w:r>
              <w:t>协同过滤</w:t>
            </w:r>
          </w:p>
        </w:tc>
        <w:tc>
          <w:tcPr>
            <w:tcW w:w="2880" w:type="dxa"/>
          </w:tcPr>
          <w:p w14:paraId="635E5866">
            <w:pPr>
              <w:ind w:left="850"/>
            </w:pPr>
            <w:r>
              <w:t>查询买了同商品的人也买了什么</w:t>
            </w:r>
          </w:p>
        </w:tc>
        <w:tc>
          <w:tcPr>
            <w:tcW w:w="2880" w:type="dxa"/>
          </w:tcPr>
          <w:p w14:paraId="4AAAB0D6">
            <w:pPr>
              <w:ind w:left="850"/>
            </w:pPr>
            <w:r>
              <w:t>基于purchase行为关联</w:t>
            </w:r>
          </w:p>
        </w:tc>
      </w:tr>
      <w:tr w14:paraId="5A123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E1BF509">
            <w:pPr>
              <w:ind w:left="850"/>
            </w:pPr>
            <w:r>
              <w:t>内容推荐</w:t>
            </w:r>
          </w:p>
        </w:tc>
        <w:tc>
          <w:tcPr>
            <w:tcW w:w="2880" w:type="dxa"/>
          </w:tcPr>
          <w:p w14:paraId="7E2967F5">
            <w:pPr>
              <w:ind w:left="850"/>
            </w:pPr>
            <w:r>
              <w:t>同品类相似商品</w:t>
            </w:r>
          </w:p>
        </w:tc>
        <w:tc>
          <w:tcPr>
            <w:tcW w:w="2880" w:type="dxa"/>
          </w:tcPr>
          <w:p w14:paraId="4FC687C1">
            <w:pPr>
              <w:ind w:left="850"/>
            </w:pPr>
            <w:r>
              <w:t>基于category_id</w:t>
            </w:r>
          </w:p>
        </w:tc>
      </w:tr>
      <w:tr w14:paraId="5087A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78D4315">
            <w:pPr>
              <w:ind w:left="850"/>
            </w:pPr>
            <w:r>
              <w:t>热门推荐</w:t>
            </w:r>
          </w:p>
        </w:tc>
        <w:tc>
          <w:tcPr>
            <w:tcW w:w="2880" w:type="dxa"/>
          </w:tcPr>
          <w:p w14:paraId="30344252">
            <w:pPr>
              <w:ind w:left="850"/>
            </w:pPr>
            <w:r>
              <w:t>按sales_count降序</w:t>
            </w:r>
          </w:p>
        </w:tc>
        <w:tc>
          <w:tcPr>
            <w:tcW w:w="2880" w:type="dxa"/>
          </w:tcPr>
          <w:p w14:paraId="42BFF43B">
            <w:pPr>
              <w:ind w:left="850"/>
            </w:pPr>
            <w:r>
              <w:t>全站排行</w:t>
            </w:r>
          </w:p>
        </w:tc>
      </w:tr>
      <w:tr w14:paraId="6D523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6D18053">
            <w:pPr>
              <w:ind w:left="850"/>
            </w:pPr>
            <w:r>
              <w:t>新品推荐</w:t>
            </w:r>
          </w:p>
        </w:tc>
        <w:tc>
          <w:tcPr>
            <w:tcW w:w="2880" w:type="dxa"/>
          </w:tcPr>
          <w:p w14:paraId="72F1E069">
            <w:pPr>
              <w:ind w:left="850"/>
            </w:pPr>
            <w:r>
              <w:t>按created_time降序，近30天</w:t>
            </w:r>
          </w:p>
        </w:tc>
        <w:tc>
          <w:tcPr>
            <w:tcW w:w="2880" w:type="dxa"/>
          </w:tcPr>
          <w:p w14:paraId="6410D52F">
            <w:pPr>
              <w:ind w:left="850"/>
            </w:pPr>
            <w:r>
              <w:t>新品专区</w:t>
            </w:r>
          </w:p>
        </w:tc>
      </w:tr>
      <w:tr w14:paraId="0427D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EFA592E">
            <w:pPr>
              <w:ind w:left="850"/>
            </w:pPr>
            <w:r>
              <w:t>限时抢购</w:t>
            </w:r>
          </w:p>
        </w:tc>
        <w:tc>
          <w:tcPr>
            <w:tcW w:w="2880" w:type="dxa"/>
          </w:tcPr>
          <w:p w14:paraId="3FC77457">
            <w:pPr>
              <w:ind w:left="850"/>
            </w:pPr>
            <w:r>
              <w:t>随机选取 + 价格折扣计算</w:t>
            </w:r>
          </w:p>
        </w:tc>
        <w:tc>
          <w:tcPr>
            <w:tcW w:w="2880" w:type="dxa"/>
          </w:tcPr>
          <w:p w14:paraId="0D9CDC11">
            <w:pPr>
              <w:ind w:left="850"/>
            </w:pPr>
            <w:r>
              <w:t>闪购频道</w:t>
            </w:r>
          </w:p>
        </w:tc>
      </w:tr>
    </w:tbl>
    <w:p w14:paraId="5E8D7AB5">
      <w:pPr>
        <w:ind w:left="850"/>
      </w:pPr>
    </w:p>
    <w:p w14:paraId="7C5E397D">
      <w:pPr>
        <w:ind w:left="850"/>
      </w:pPr>
      <w:r>
        <w:t>用户行为追踪：每次浏览商品、搜索、加购、购买时调用recordBehavior()记录到user_behavior表。</w:t>
      </w:r>
    </w:p>
    <w:p w14:paraId="2BD1675D">
      <w:pPr>
        <w:ind w:left="850"/>
      </w:pPr>
      <w:r>
        <w:t>5.6 测试实现</w:t>
      </w:r>
    </w:p>
    <w:p w14:paraId="30EDF784">
      <w:pPr>
        <w:ind w:left="850"/>
      </w:pPr>
      <w:r>
        <w:t>系统编写了4个测试类，共51个测试方法，覆盖核心业务模块：</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6"/>
        <w:gridCol w:w="2880"/>
        <w:gridCol w:w="2880"/>
      </w:tblGrid>
      <w:tr w14:paraId="42E4E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9D9D9"/>
          </w:tcPr>
          <w:p w14:paraId="60587F12">
            <w:pPr>
              <w:ind w:left="850"/>
            </w:pPr>
            <w:r>
              <w:t>测试类</w:t>
            </w:r>
          </w:p>
        </w:tc>
        <w:tc>
          <w:tcPr>
            <w:tcW w:w="2880" w:type="dxa"/>
            <w:shd w:val="clear" w:color="auto" w:fill="D9D9D9"/>
          </w:tcPr>
          <w:p w14:paraId="33C4D1E7">
            <w:pPr>
              <w:ind w:left="850"/>
            </w:pPr>
            <w:r>
              <w:t>测试方法数</w:t>
            </w:r>
          </w:p>
        </w:tc>
        <w:tc>
          <w:tcPr>
            <w:tcW w:w="2880" w:type="dxa"/>
            <w:shd w:val="clear" w:color="auto" w:fill="D9D9D9"/>
          </w:tcPr>
          <w:p w14:paraId="48113400">
            <w:pPr>
              <w:ind w:left="850"/>
            </w:pPr>
            <w:r>
              <w:t>覆盖场景</w:t>
            </w:r>
          </w:p>
        </w:tc>
      </w:tr>
      <w:tr w14:paraId="5AEEA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25C470B">
            <w:pPr>
              <w:ind w:left="850"/>
            </w:pPr>
            <w:r>
              <w:t>UserServiceTest</w:t>
            </w:r>
          </w:p>
        </w:tc>
        <w:tc>
          <w:tcPr>
            <w:tcW w:w="2880" w:type="dxa"/>
          </w:tcPr>
          <w:p w14:paraId="0E2C5071">
            <w:pPr>
              <w:ind w:left="850"/>
            </w:pPr>
            <w:r>
              <w:t>15</w:t>
            </w:r>
          </w:p>
        </w:tc>
        <w:tc>
          <w:tcPr>
            <w:tcW w:w="2880" w:type="dxa"/>
          </w:tcPr>
          <w:p w14:paraId="72A7960E">
            <w:pPr>
              <w:ind w:left="850"/>
            </w:pPr>
            <w:r>
              <w:t>登录（正确/错误/空/不存在）、注册（合法/重复/短密码/空名称）、校验（空白/长/短/不匹配/合法）、CRUD</w:t>
            </w:r>
          </w:p>
        </w:tc>
      </w:tr>
      <w:tr w14:paraId="11416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44FE904C">
            <w:pPr>
              <w:ind w:left="850"/>
            </w:pPr>
            <w:r>
              <w:t>ProductServiceTest</w:t>
            </w:r>
          </w:p>
        </w:tc>
        <w:tc>
          <w:tcPr>
            <w:tcW w:w="2880" w:type="dxa"/>
          </w:tcPr>
          <w:p w14:paraId="7D9E058D">
            <w:pPr>
              <w:ind w:left="850"/>
            </w:pPr>
            <w:r>
              <w:t>12</w:t>
            </w:r>
          </w:p>
        </w:tc>
        <w:tc>
          <w:tcPr>
            <w:tcW w:w="2880" w:type="dxa"/>
          </w:tcPr>
          <w:p w14:paraId="7A755F11">
            <w:pPr>
              <w:ind w:left="850"/>
            </w:pPr>
            <w:r>
              <w:t>查询全部、按ID查询、按分类查询、搜索（名称/智能/无结果）、CRUD（增/改/删）</w:t>
            </w:r>
          </w:p>
        </w:tc>
      </w:tr>
      <w:tr w14:paraId="6790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39A0072">
            <w:pPr>
              <w:ind w:left="850"/>
            </w:pPr>
            <w:r>
              <w:t>CartServiceTest</w:t>
            </w:r>
          </w:p>
        </w:tc>
        <w:tc>
          <w:tcPr>
            <w:tcW w:w="2880" w:type="dxa"/>
          </w:tcPr>
          <w:p w14:paraId="1EC40E2D">
            <w:pPr>
              <w:ind w:left="850"/>
            </w:pPr>
            <w:r>
              <w:t>10</w:t>
            </w:r>
          </w:p>
        </w:tc>
        <w:tc>
          <w:tcPr>
            <w:tcW w:w="2880" w:type="dxa"/>
          </w:tcPr>
          <w:p w14:paraId="204F28A3">
            <w:pPr>
              <w:ind w:left="850"/>
            </w:pPr>
            <w:r>
              <w:t>添加（新增/合并/默认选中）、查询（有商品/空）、更新（数量/0删/选中）、删除（单个/清空）</w:t>
            </w:r>
          </w:p>
        </w:tc>
      </w:tr>
      <w:tr w14:paraId="3F37D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FE44732">
            <w:pPr>
              <w:ind w:left="850"/>
            </w:pPr>
            <w:r>
              <w:t>OrderServiceTest</w:t>
            </w:r>
          </w:p>
        </w:tc>
        <w:tc>
          <w:tcPr>
            <w:tcW w:w="2880" w:type="dxa"/>
          </w:tcPr>
          <w:p w14:paraId="7904896C">
            <w:pPr>
              <w:ind w:left="850"/>
            </w:pPr>
            <w:r>
              <w:t>14</w:t>
            </w:r>
          </w:p>
        </w:tc>
        <w:tc>
          <w:tcPr>
            <w:tcW w:w="2880" w:type="dxa"/>
          </w:tcPr>
          <w:p w14:paraId="7A7215ED">
            <w:pPr>
              <w:ind w:left="850"/>
            </w:pPr>
            <w:r>
              <w:t>创建（成功/库存不足/唯一号）、查询（ID/用户/订单号）、支付、状态流转、删除</w:t>
            </w:r>
          </w:p>
        </w:tc>
      </w:tr>
    </w:tbl>
    <w:p w14:paraId="1DAB1AAE">
      <w:pPr>
        <w:ind w:left="850"/>
      </w:pPr>
    </w:p>
    <w:p w14:paraId="0C30F663">
      <w:pPr>
        <w:ind w:left="850"/>
      </w:pPr>
      <w:r>
        <w:t>测试采用@SpringBootTest + @Transactional自动回滚，确保测试数据不污染数据库。</w:t>
      </w:r>
    </w:p>
    <w:p w14:paraId="2BC47AA4">
      <w:pPr>
        <w:ind w:left="850"/>
      </w:pPr>
      <w:r>
        <w:t>5.7 部署方案</w:t>
      </w:r>
    </w:p>
    <w:p w14:paraId="75D7C4E0">
      <w:pPr>
        <w:ind w:left="850"/>
      </w:pPr>
      <w:r>
        <w:t>Docker多阶段构建（Dockerfile）：</w:t>
      </w:r>
    </w:p>
    <w:p w14:paraId="2C436E77">
      <w:pPr>
        <w:ind w:left="850"/>
      </w:pPr>
      <w:r>
        <w:t xml:space="preserve">  构建阶段：maven:3.9-eclipse-temurin-21-alpine，执行`mvn clean package -DskipTests`</w:t>
      </w:r>
    </w:p>
    <w:p w14:paraId="66C998E7">
      <w:pPr>
        <w:ind w:left="850"/>
      </w:pPr>
      <w:r>
        <w:t xml:space="preserve">  运行阶段：eclipse-temurin:21-jre-alpine，仅包含JRE运行时</w:t>
      </w:r>
    </w:p>
    <w:p w14:paraId="1A55C870">
      <w:pPr>
        <w:ind w:left="850"/>
      </w:pPr>
      <w:r>
        <w:t>最终镜像大小约200MB</w:t>
      </w:r>
    </w:p>
    <w:p w14:paraId="5A9BF0BC">
      <w:pPr>
        <w:ind w:left="850"/>
      </w:pPr>
      <w:r>
        <w:t>Docker Compose编排（docker-compose.yml）：</w:t>
      </w:r>
    </w:p>
    <w:p w14:paraId="0DCBBF8B">
      <w:pPr>
        <w:ind w:left="850"/>
      </w:pPr>
      <w:r>
        <w:t>services:</w:t>
      </w:r>
    </w:p>
    <w:p w14:paraId="686DEAC1">
      <w:pPr>
        <w:ind w:left="850"/>
      </w:pPr>
      <w:r>
        <w:t xml:space="preserve">  mysql:</w:t>
      </w:r>
    </w:p>
    <w:p w14:paraId="6921F752">
      <w:pPr>
        <w:ind w:left="850"/>
      </w:pPr>
      <w:r>
        <w:t xml:space="preserve">    image: mysql:8.0</w:t>
      </w:r>
    </w:p>
    <w:p w14:paraId="0D3149F8">
      <w:pPr>
        <w:ind w:left="850"/>
      </w:pPr>
      <w:r>
        <w:t xml:space="preserve">    environment:</w:t>
      </w:r>
    </w:p>
    <w:p w14:paraId="3CC9B806">
      <w:pPr>
        <w:ind w:left="850"/>
      </w:pPr>
      <w:r>
        <w:t xml:space="preserve">      MYSQL_ROOT_PASSWORD: root123</w:t>
      </w:r>
    </w:p>
    <w:p w14:paraId="64A4F966">
      <w:pPr>
        <w:ind w:left="850"/>
      </w:pPr>
      <w:r>
        <w:t xml:space="preserve">      MYSQL_DATABASE: demo1_db</w:t>
      </w:r>
    </w:p>
    <w:p w14:paraId="12B9FE28">
      <w:pPr>
        <w:ind w:left="850"/>
      </w:pPr>
      <w:r>
        <w:t xml:space="preserve">    ports:</w:t>
      </w:r>
    </w:p>
    <w:p w14:paraId="2B364E7E">
      <w:pPr>
        <w:ind w:left="850"/>
      </w:pPr>
      <w:r>
        <w:t xml:space="preserve">      - "3306:3306"</w:t>
      </w:r>
    </w:p>
    <w:p w14:paraId="41484DDB">
      <w:pPr>
        <w:ind w:left="850"/>
      </w:pPr>
      <w:r>
        <w:t xml:space="preserve"> </w:t>
      </w:r>
    </w:p>
    <w:p w14:paraId="385CEA0F">
      <w:pPr>
        <w:ind w:left="850"/>
      </w:pPr>
      <w:r>
        <w:t xml:space="preserve">  app:</w:t>
      </w:r>
    </w:p>
    <w:p w14:paraId="1E035385">
      <w:pPr>
        <w:ind w:left="850"/>
      </w:pPr>
      <w:r>
        <w:t xml:space="preserve">    build: .</w:t>
      </w:r>
    </w:p>
    <w:p w14:paraId="15C2C943">
      <w:pPr>
        <w:ind w:left="850"/>
      </w:pPr>
      <w:r>
        <w:t xml:space="preserve">    ports:</w:t>
      </w:r>
    </w:p>
    <w:p w14:paraId="6E668927">
      <w:pPr>
        <w:ind w:left="850"/>
      </w:pPr>
      <w:r>
        <w:t xml:space="preserve">      - "8080:8080"</w:t>
      </w:r>
    </w:p>
    <w:p w14:paraId="4AA2E3FA">
      <w:pPr>
        <w:ind w:left="850"/>
      </w:pPr>
      <w:r>
        <w:t xml:space="preserve">    environment:</w:t>
      </w:r>
    </w:p>
    <w:p w14:paraId="192BFF24">
      <w:pPr>
        <w:ind w:left="850"/>
      </w:pPr>
      <w:r>
        <w:t xml:space="preserve">      SPRING_PROFILES_ACTIVE: prod</w:t>
      </w:r>
    </w:p>
    <w:p w14:paraId="060B3A46">
      <w:pPr>
        <w:ind w:left="850"/>
      </w:pPr>
      <w:r>
        <w:t xml:space="preserve">    depends_on:</w:t>
      </w:r>
    </w:p>
    <w:p w14:paraId="4EC7DC47">
      <w:pPr>
        <w:ind w:left="850"/>
      </w:pPr>
      <w:r>
        <w:t xml:space="preserve">      - mysql</w:t>
      </w:r>
    </w:p>
    <w:p w14:paraId="2856C13B">
      <w:pPr>
        <w:ind w:left="850"/>
      </w:pPr>
    </w:p>
    <w:p w14:paraId="2968B6DD">
      <w:pPr>
        <w:ind w:left="850"/>
      </w:pPr>
      <w:r>
        <w:t>六、参考文献</w:t>
      </w:r>
    </w:p>
    <w:p w14:paraId="35605848">
      <w:pPr>
        <w:ind w:left="850"/>
      </w:pPr>
      <w:r>
        <w:t>[1] Craig Walls. Spring in Action (6th Edition). Manning Publications, 2022.</w:t>
      </w:r>
    </w:p>
    <w:p w14:paraId="3702531E">
      <w:pPr>
        <w:ind w:left="850"/>
      </w:pPr>
      <w:r>
        <w:t>[2] 李刚. 轻量级Java EE企业应用实战（第5版）. 电子工业出版社, 2019.</w:t>
      </w:r>
    </w:p>
    <w:p w14:paraId="6DBC40FA">
      <w:pPr>
        <w:ind w:left="850"/>
      </w:pPr>
      <w:r>
        <w:t>[3] 杨开振. 深入浅出MyBatis技术原理与实战. 电子工业出版社, 2016.</w:t>
      </w:r>
    </w:p>
    <w:p w14:paraId="559C86DF">
      <w:pPr>
        <w:ind w:left="850"/>
      </w:pPr>
      <w:r>
        <w:t>[4] Clinton Gormley, Zachary Tong. Elasticsearch: The Definitive Guide. O'Reilly Media, 2015.</w:t>
      </w:r>
    </w:p>
    <w:p w14:paraId="49BD5CEF">
      <w:pPr>
        <w:ind w:left="850"/>
      </w:pPr>
      <w:r>
        <w:t>[5] Alvaro Videla, Jason J.W. Williams. RabbitMQ in Action. Manning Publications, 2012.</w:t>
      </w:r>
    </w:p>
    <w:p w14:paraId="6FCE19B3">
      <w:pPr>
        <w:ind w:left="850"/>
      </w:pPr>
      <w:r>
        <w:t>[6] Josiah L. Carlson. Redis in Action. Manning Publications, 2013.</w:t>
      </w:r>
    </w:p>
    <w:p w14:paraId="1053A164">
      <w:pPr>
        <w:ind w:left="850"/>
      </w:pPr>
      <w:r>
        <w:t>[7] 阿里云. 通义千问API文档. https://help.aliyun.com/document_detail/dashscope.html, 2024.</w:t>
      </w:r>
    </w:p>
    <w:p w14:paraId="5D9E66EF">
      <w:pPr>
        <w:ind w:left="850"/>
      </w:pPr>
      <w:r>
        <w:t>[8] 百度智能云. 文心一言API文档. https://cloud.baidu.com/doc/WENXINWORKSHOP.html, 2024.</w:t>
      </w:r>
    </w:p>
    <w:p w14:paraId="08B43E45">
      <w:pPr>
        <w:ind w:left="850"/>
      </w:pPr>
      <w:r>
        <w:t>[9] IETF RFC 7519. JSON Web Token (JWT). https://tools.ietf.org/html/rfc7519, 2015.</w:t>
      </w:r>
    </w:p>
    <w:p w14:paraId="7A187415">
      <w:pPr>
        <w:ind w:left="850"/>
      </w:pPr>
      <w:r>
        <w:t>[10] Docker Inc. Docker Documentation. https://docs.docker.com/, 2024.</w:t>
      </w:r>
    </w:p>
    <w:p w14:paraId="55B3DADC">
      <w:pPr>
        <w:ind w:left="850"/>
      </w:pPr>
      <w:r>
        <w:t>七、项目总结</w:t>
      </w:r>
    </w:p>
    <w:p w14:paraId="72749D5C">
      <w:pPr>
        <w:ind w:left="850"/>
      </w:pPr>
      <w:r>
        <w:t>7.1 项目完成情况</w:t>
      </w:r>
    </w:p>
    <w:p w14:paraId="4DC1E0C2">
      <w:pPr>
        <w:ind w:left="850"/>
      </w:pPr>
      <w:r>
        <w:t>本项目——线上购物与交易系统，已全部完成预定的核心功能开发，具体完成情况如下：</w:t>
      </w:r>
    </w:p>
    <w:p w14:paraId="161B8C3A">
      <w:pPr>
        <w:ind w:left="850"/>
      </w:pPr>
      <w:r>
        <w:t>已完成功能：</w:t>
      </w:r>
    </w:p>
    <w:p w14:paraId="7B7C4E43">
      <w:pPr>
        <w:ind w:left="850"/>
      </w:pPr>
      <w:r>
        <w:t>1. 用户认证模块：完整实现了注册、登录（Session+JWT）、个人中心、管理员用户管理等功能</w:t>
      </w:r>
    </w:p>
    <w:p w14:paraId="1057A542">
      <w:pPr>
        <w:ind w:left="850"/>
      </w:pPr>
      <w:r>
        <w:t>2. 商品管理模块：实现了商品展示、分类浏览、智能搜索（ES+MySQL双引擎）、商家商品CRUD</w:t>
      </w:r>
    </w:p>
    <w:p w14:paraId="3224E770">
      <w:pPr>
        <w:ind w:left="850"/>
      </w:pPr>
      <w:r>
        <w:t>3. 购物车模块：实现了添加、修改、删除、清空等完整购物车操作</w:t>
      </w:r>
    </w:p>
    <w:p w14:paraId="421C921B">
      <w:pPr>
        <w:ind w:left="850"/>
      </w:pPr>
      <w:r>
        <w:t>4. 订单模块：实现了从下单、支付、发货到收货确认的完整订单生命周期，含退款流程</w:t>
      </w:r>
    </w:p>
    <w:p w14:paraId="243851DE">
      <w:pPr>
        <w:ind w:left="850"/>
      </w:pPr>
      <w:r>
        <w:t>5. 以物易物模块：创新性地实现了商品交换功能，支持差价计算和支付</w:t>
      </w:r>
    </w:p>
    <w:p w14:paraId="30F953DE">
      <w:pPr>
        <w:ind w:left="850"/>
      </w:pPr>
      <w:r>
        <w:t>6. AI智能服务：集成了通义千问和文心一言大模型，实现了商品估值、图像识别、价格预测、欺诈检测四大AI功能</w:t>
      </w:r>
    </w:p>
    <w:p w14:paraId="440C869A">
      <w:pPr>
        <w:ind w:left="850"/>
      </w:pPr>
      <w:r>
        <w:t>7. 推荐系统：实现了基于协同过滤和内容的混合推荐策略</w:t>
      </w:r>
    </w:p>
    <w:p w14:paraId="27FF39FF">
      <w:pPr>
        <w:ind w:left="850"/>
      </w:pPr>
      <w:r>
        <w:t>8. 辅助功能：收货地址、商品收藏、评价、优惠券、通知、Banner等</w:t>
      </w:r>
    </w:p>
    <w:p w14:paraId="251485F5">
      <w:pPr>
        <w:ind w:left="850"/>
      </w:pPr>
      <w:r>
        <w:t>9. 测试：编写了4个测试类51个测试方法</w:t>
      </w:r>
    </w:p>
    <w:p w14:paraId="1CF215B9">
      <w:pPr>
        <w:ind w:left="850"/>
      </w:pPr>
      <w:r>
        <w:t>10. 部署：Docker多阶段构建 + docker-compose一键部署</w:t>
      </w:r>
    </w:p>
    <w:p w14:paraId="2D7892F1">
      <w:pPr>
        <w:ind w:left="850"/>
      </w:pPr>
      <w:r>
        <w:t>7.2 技术收获</w:t>
      </w:r>
    </w:p>
    <w:p w14:paraId="169E357D">
      <w:pPr>
        <w:ind w:left="850"/>
      </w:pPr>
      <w:r>
        <w:t>通过本次课程设计，我在以下方面取得了显著进步：</w:t>
      </w:r>
    </w:p>
    <w:p w14:paraId="45E8D58B">
      <w:pPr>
        <w:ind w:left="850"/>
      </w:pPr>
      <w:r>
        <w:t>1. Spring Boot全栈开发能力：从项目搭建、配置管理到业务实现，全面掌握了Spring Boot 3.x的开发流程。特别是对@Transactional事务管理、@Cacheable缓存注解、@Async异步处理等企业级特性的理解和运用有了质的提升。</w:t>
      </w:r>
    </w:p>
    <w:p w14:paraId="4659AC39">
      <w:pPr>
        <w:ind w:left="850"/>
      </w:pPr>
      <w:r>
        <w:t>2. 数据库设计与优化：从需求分析出发，设计了19张数据表的完整电商数据库模型，涉及用户、商品、订单、交换、行为追踪等多个领域。掌握了索引设计原则、复合索引、唯一约束等数据库优化技术。</w:t>
      </w:r>
    </w:p>
    <w:p w14:paraId="6170F6F3">
      <w:pPr>
        <w:ind w:left="850"/>
      </w:pPr>
      <w:r>
        <w:t>3. 中间件集成经验：成功集成了Redis（缓存）、RabbitMQ（消息队列）、Elasticsearch（搜索引擎）三种主流中间件，理解了各自的应用场景和最佳实践。特别是ES+MySQL双引擎搜索的架构设计，既保证了搜索性能，又保证了系统可用性。</w:t>
      </w:r>
    </w:p>
    <w:p w14:paraId="485BE3A6">
      <w:pPr>
        <w:ind w:left="850"/>
      </w:pPr>
      <w:r>
        <w:t>4. AI/LLM应用开发：这是本项目最大的亮点和收获。我实现了可插拔的AI提供商架构，支持多家大模型API。在实际开发中深刻体会到了Prompt Engineering的重要性——同样的模型，不同的提示词设计会产生截然不同的结果。同时实现了AI服务不可用时的统计模型回退策略，保证了系统的鲁棒性。</w:t>
      </w:r>
    </w:p>
    <w:p w14:paraId="07886ED4">
      <w:pPr>
        <w:ind w:left="850"/>
      </w:pPr>
      <w:r>
        <w:t>5. 推荐算法实践：从零实现了一个轻量级推荐系统，包含协同过滤、内容推荐和热度排行的混合策略。理解了推荐系统的冷启动问题、数据稀疏性等实际挑战。</w:t>
      </w:r>
    </w:p>
    <w:p w14:paraId="53F6DFAB">
      <w:pPr>
        <w:ind w:left="850"/>
      </w:pPr>
      <w:r>
        <w:t>6. 软件工程规范：遵循了严格的分层架构（Controller-Service-Mapper），接口-实现分离，统一异常处理，Result统一响应格式。编写了完整的单元测试，使用Docker实现了一键部署。</w:t>
      </w:r>
    </w:p>
    <w:p w14:paraId="1734FD10">
      <w:pPr>
        <w:ind w:left="850"/>
      </w:pPr>
      <w:r>
        <w:t>7.3 不足之处与改进方向</w:t>
      </w:r>
    </w:p>
    <w:p w14:paraId="7F17AF17">
      <w:pPr>
        <w:ind w:left="850"/>
      </w:pPr>
      <w:r>
        <w:t>1. 前端体验待优化：当前使用Thymeleaf服务端渲染，页面交互较为传统。后续可考虑引入Vue.js或React实现前后端分离，提升用户体验，并支持移动端适配。</w:t>
      </w:r>
    </w:p>
    <w:p w14:paraId="7E96164F">
      <w:pPr>
        <w:ind w:left="850"/>
      </w:pPr>
      <w:r>
        <w:t>2. AI模型精度有限：当前价格预测使用简单的线性回归，对于波动较大的商品预测精度有限。后续可考虑引入更复杂的时序模型（如ARIMA、LSTM）。欺诈检测目前为静态规则引擎，可引入机器学习模型提升准确率和召回率。</w:t>
      </w:r>
    </w:p>
    <w:p w14:paraId="3C055CD0">
      <w:pPr>
        <w:ind w:left="850"/>
      </w:pPr>
      <w:r>
        <w:t>3. 高并发场景未充分测试：系统在设计上考虑了缓存和异步处理，但未进行大规模压力测试。后续需使用JMeter等工具进行性能压测，优化慢SQL和热点数据访问。</w:t>
      </w:r>
    </w:p>
    <w:p w14:paraId="55C0EAED">
      <w:pPr>
        <w:ind w:left="850"/>
      </w:pPr>
      <w:r>
        <w:t>4. 支付为模拟实现：当前支付模块为DemoPaymentService模拟实现，未对接真实支付网关。生产环境需要对接支付宝/微信支付的SDK，并处理支付回调、幂等性等复杂场景。</w:t>
      </w:r>
    </w:p>
    <w:p w14:paraId="352365E4">
      <w:pPr>
        <w:ind w:left="850"/>
      </w:pPr>
      <w:r>
        <w:t>5. 搜索相关性待优化：Elasticsearch搜索目前使用简单的multi_match查询，搜索结果的排序和相关性不够精细。后续可引入词嵌入（Embedding）进行语义搜索，提升长尾查询的召回效果。</w:t>
      </w:r>
    </w:p>
    <w:p w14:paraId="47B07DF5">
      <w:pPr>
        <w:ind w:left="850"/>
      </w:pPr>
      <w:r>
        <w:t>6. 微服务化：当前为单体应用，随着业务复杂度增长，可考虑拆分为用户服务、商品服务、订单服务、AI服务等微服务，使用Spring Cloud进行服务治理。</w:t>
      </w:r>
    </w:p>
    <w:p w14:paraId="2E2BE286">
      <w:pPr>
        <w:ind w:left="850"/>
      </w:pPr>
      <w:r>
        <w:t>7.4 总结</w:t>
      </w:r>
    </w:p>
    <w:p w14:paraId="796B59AB">
      <w:pPr>
        <w:ind w:left="850"/>
      </w:pPr>
      <w:r>
        <w:t>本次课程设计历时数周，从需求分析、技术选型、系统设计到编码实现、测试部署，完整地经历了一个商业级Java Web项目的开发全流程。项目共编写Java源代码97个文件，HTML模板28个，SQL脚本5个，单元测试51个，代码总量超过15000行。通过本项目，我不仅巩固了课堂上学习的Spring Boot、MyBatis、MySQL等基础知识，更在实践中掌握了Redis、RabbitMQ、Elasticsearch、Docker等企业级技术，特别是对AI大模型在电商领域的应用有了深入的理解和实践经验。</w:t>
      </w:r>
    </w:p>
    <w:p w14:paraId="6150BD3D">
      <w:pPr>
        <w:ind w:left="850"/>
      </w:pPr>
      <w:r>
        <w:t>本项目的最大创新在于将传统电商与AI技术深度融合，实现了双模式交易（购买+交换），并通过大语言模型解决了非标品估值这一行业痛点。虽然系统尚有一些待改进之处，但整体上达到了预期的设计目标，为今后的深入学习和工程实践奠定了坚实的基础。</w:t>
      </w:r>
    </w:p>
    <w:p w14:paraId="7BF44A7F">
      <w:pPr>
        <w:ind w:left="850"/>
      </w:pPr>
      <w:r>
        <w:t>**项目仓库**：https://github.com/amon050201/shoponline</w:t>
      </w:r>
    </w:p>
    <w:p w14:paraId="323EC570">
      <w:pPr>
        <w:ind w:left="850"/>
      </w:pPr>
      <w:r>
        <w:t>**在线演示**：https://app-production-ddf0.up.railway.app</w:t>
      </w:r>
    </w:p>
    <w:p w14:paraId="0AECAF3A">
      <w:pPr>
        <w:ind w:left="850"/>
      </w:pPr>
    </w:p>
    <w:sectPr>
      <w:pgSz w:w="12240" w:h="15840"/>
      <w:pgMar w:top="1417" w:right="1587" w:bottom="1417"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DEF22D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300"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36"/>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30"/>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sz w:val="26"/>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1368</Words>
  <Characters>1736</Characters>
  <Lines>0</Lines>
  <Paragraphs>0</Paragraphs>
  <TotalTime>862</TotalTime>
  <ScaleCrop>false</ScaleCrop>
  <LinksUpToDate>false</LinksUpToDate>
  <CharactersWithSpaces>1765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微信用户</cp:lastModifiedBy>
  <dcterms:modified xsi:type="dcterms:W3CDTF">2026-05-27T16:12:50Z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eyJoZGlkIjoiMzgwZjI5OTU0YzZiYWQzMmM1NDE5ODc1MmZlODUyMmYiLCJ1c2VySWQiOiIxNTQzMzA2MDE1In0=</vt:lpwstr>
  </property>
  <property fmtid="{D5CDD505-2E9C-101B-9397-08002B2CF9AE}" pid="3" name="KSOProductBuildVer">
    <vt:lpwstr>2052-12.1.0.26375</vt:lpwstr>
  </property>
  <property fmtid="{D5CDD505-2E9C-101B-9397-08002B2CF9AE}" pid="4" name="ICV">
    <vt:lpwstr>AFD88BA7A3AE4F5A8E3AE5F7632963CD_12</vt:lpwstr>
  </property>
</Properties>
</file>